
<file path=[Content_Types].xml><?xml version="1.0" encoding="utf-8"?>
<Types xmlns="http://schemas.openxmlformats.org/package/2006/content-types">
  <Default ContentType="application/vnd.openxmlformats-package.relationships+xml" Extension="rels"/>
  <Default ContentType="application/vnd.openxmlformats-officedocument.wordprocessingml.document.mai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15="http://schemas.microsoft.com/office/word/2012/wordml"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body>
    <!-- Created by docx4j 6.1.2 (Apache licensed) using REFERENCE JAXB in Oracle Java 1.8.0_131 on Linux -->
    <w:p>
      <w:pPr>
        <w:pStyle w:val="Heading1"/>
        <w:spacing w:after="50" w:line="360" w:lineRule="auto" w:beforeLines="100"/>
        <w:ind w:left="0"/>
        <w:jc w:val="left"/>
      </w:pPr>
      <w:r>
        <w:rPr>
          <w:rFonts w:ascii="宋体" w:hAnsi="Times New Roman" w:eastAsia="宋体"/>
        </w:rPr>
        <w:t>面经整理</w:t>
      </w:r>
    </w:p>
    <w:bookmarkEnd w:id="0"/>
    <w:bookmarkStart w:name="ua6c8b1b5" w:id="1"/>
    <w:p>
      <w:pPr>
        <w:spacing w:after="50" w:line="360" w:lineRule="auto" w:beforeLines="100"/>
        <w:ind w:left="0"/>
        <w:jc w:val="left"/>
      </w:pPr>
      <w:r>
        <w:rPr>
          <w:rFonts w:ascii="宋体" w:hAnsi="Times New Roman" w:eastAsia="宋体"/>
          <w:b w:val="false"/>
          <w:i w:val="false"/>
          <w:color w:val="000000"/>
          <w:sz w:val="22"/>
        </w:rPr>
        <w:t>🖥</w:t>
      </w:r>
      <w:r>
        <w:rPr>
          <w:rFonts w:ascii="宋体" w:hAnsi="Times New Roman" w:eastAsia="宋体"/>
          <w:b w:val="false"/>
          <w:i w:val="false"/>
          <w:color w:val="000000"/>
          <w:sz w:val="22"/>
        </w:rPr>
        <w:t>虚幻引擎项目及八股文：</w:t>
      </w:r>
    </w:p>
    <w:bookmarkEnd w:id="1"/>
    <w:bookmarkStart w:name="uba43f6f9" w:id="2"/>
    <w:p>
      <w:pPr>
        <w:spacing w:after="50" w:line="360" w:lineRule="auto" w:beforeLines="100"/>
        <w:ind w:left="0"/>
        <w:jc w:val="left"/>
      </w:pPr>
      <w:r>
        <w:rPr>
          <w:rFonts w:ascii="宋体" w:hAnsi="Times New Roman" w:eastAsia="宋体"/>
          <w:b w:val="false"/>
          <w:i w:val="false"/>
          <w:color w:val="000000"/>
          <w:sz w:val="22"/>
        </w:rPr>
        <w:t>1. 你在虚幻引擎中有接触过或用过哪些模块，请具体举例说明？</w:t>
      </w:r>
    </w:p>
    <w:bookmarkEnd w:id="2"/>
    <w:bookmarkStart w:name="u82ebcded" w:id="3"/>
    <w:p>
      <w:pPr>
        <w:spacing w:after="50" w:line="360" w:lineRule="auto" w:beforeLines="100"/>
        <w:ind w:left="0"/>
        <w:jc w:val="left"/>
      </w:pPr>
      <w:r>
        <w:rPr>
          <w:rFonts w:ascii="宋体" w:hAnsi="Times New Roman" w:eastAsia="宋体"/>
          <w:b w:val="false"/>
          <w:i w:val="false"/>
          <w:color w:val="000000"/>
          <w:sz w:val="22"/>
        </w:rPr>
        <w:t>enhancedInput 增强输入模块</w:t>
      </w:r>
    </w:p>
    <w:bookmarkEnd w:id="3"/>
    <w:bookmarkStart w:name="ub96de821" w:id="4"/>
    <w:p>
      <w:pPr>
        <w:spacing w:after="50" w:line="360" w:lineRule="auto" w:beforeLines="100"/>
        <w:ind w:left="0"/>
        <w:jc w:val="left"/>
      </w:pPr>
      <w:r>
        <w:rPr>
          <w:rFonts w:ascii="宋体" w:hAnsi="Times New Roman" w:eastAsia="宋体"/>
          <w:b w:val="false"/>
          <w:i w:val="false"/>
          <w:color w:val="000000"/>
          <w:sz w:val="22"/>
        </w:rPr>
        <w:t>Niagara 粒子模块</w:t>
      </w:r>
    </w:p>
    <w:bookmarkEnd w:id="4"/>
    <w:bookmarkStart w:name="ueda06148" w:id="5"/>
    <w:p>
      <w:pPr>
        <w:spacing w:after="50" w:line="360" w:lineRule="auto" w:beforeLines="100"/>
        <w:ind w:left="0"/>
        <w:jc w:val="left"/>
      </w:pPr>
      <w:r>
        <w:rPr>
          <w:rFonts w:ascii="宋体" w:hAnsi="Times New Roman" w:eastAsia="宋体"/>
          <w:b w:val="false"/>
          <w:i w:val="false"/>
          <w:color w:val="000000"/>
          <w:sz w:val="22"/>
        </w:rPr>
        <w:t>UMG模块 UI模块</w:t>
      </w:r>
    </w:p>
    <w:bookmarkEnd w:id="5"/>
    <w:bookmarkStart w:name="uc5e1d1a4" w:id="6"/>
    <w:p>
      <w:pPr>
        <w:spacing w:after="50" w:line="360" w:lineRule="auto" w:beforeLines="100"/>
        <w:ind w:left="0"/>
        <w:jc w:val="left"/>
      </w:pPr>
      <w:r>
        <w:rPr>
          <w:rFonts w:ascii="宋体" w:hAnsi="Times New Roman" w:eastAsia="宋体"/>
          <w:b w:val="false"/>
          <w:i w:val="false"/>
          <w:color w:val="000000"/>
          <w:sz w:val="22"/>
        </w:rPr>
        <w:t>AIModule AI系统</w:t>
      </w:r>
    </w:p>
    <w:bookmarkEnd w:id="6"/>
    <w:bookmarkStart w:name="u7f73eb4b" w:id="7"/>
    <w:p>
      <w:pPr>
        <w:spacing w:after="50" w:line="360" w:lineRule="auto" w:beforeLines="100"/>
        <w:ind w:left="0"/>
        <w:jc w:val="left"/>
      </w:pPr>
      <w:r>
        <w:rPr>
          <w:rFonts w:ascii="宋体" w:hAnsi="Times New Roman" w:eastAsia="宋体"/>
          <w:b w:val="false"/>
          <w:i w:val="false"/>
          <w:color w:val="000000"/>
          <w:sz w:val="22"/>
        </w:rPr>
        <w:t>NavigationSystem寻路模块</w:t>
      </w:r>
    </w:p>
    <w:bookmarkEnd w:id="7"/>
    <w:bookmarkStart w:name="u623d8abf" w:id="8"/>
    <w:p>
      <w:pPr>
        <w:spacing w:after="50" w:line="360" w:lineRule="auto" w:beforeLines="100"/>
        <w:ind w:left="0"/>
        <w:jc w:val="left"/>
      </w:pPr>
      <w:r>
        <w:rPr>
          <w:rFonts w:ascii="宋体" w:hAnsi="Times New Roman" w:eastAsia="宋体"/>
          <w:b w:val="false"/>
          <w:i w:val="false"/>
          <w:color w:val="000000"/>
          <w:sz w:val="22"/>
        </w:rPr>
        <w:t>OnlineSubsystem在线子模块</w:t>
      </w:r>
    </w:p>
    <w:bookmarkEnd w:id="8"/>
    <w:bookmarkStart w:name="uf3fbd0c1" w:id="9"/>
    <w:p>
      <w:pPr>
        <w:spacing w:after="50" w:line="360" w:lineRule="auto" w:beforeLines="100"/>
        <w:ind w:left="0"/>
        <w:jc w:val="left"/>
      </w:pPr>
      <w:r>
        <w:rPr>
          <w:rFonts w:ascii="宋体" w:hAnsi="Times New Roman" w:eastAsia="宋体"/>
          <w:b w:val="false"/>
          <w:i w:val="false"/>
          <w:color w:val="000000"/>
          <w:sz w:val="22"/>
        </w:rPr>
        <w:t>2. 你在虚幻引擎中使用C++进行编程与在之前的其他项目中进行编程有哪些不同？</w:t>
      </w:r>
    </w:p>
    <w:bookmarkEnd w:id="9"/>
    <w:bookmarkStart w:name="u5a970705" w:id="10"/>
    <w:p>
      <w:pPr>
        <w:spacing w:after="50" w:line="360" w:lineRule="auto" w:beforeLines="100"/>
        <w:ind w:left="0"/>
        <w:jc w:val="left"/>
      </w:pPr>
      <w:r>
        <w:rPr>
          <w:rFonts w:ascii="宋体" w:hAnsi="Times New Roman" w:eastAsia="宋体"/>
          <w:b w:val="false"/>
          <w:i w:val="false"/>
          <w:color w:val="000000"/>
          <w:sz w:val="22"/>
        </w:rPr>
        <w:t>ue是基于反射+蓝图交互的面向对象，比如很多变量和类定义时需要加上ue的宏，UCLASS和UPROPERTY，相比于普通c++来说代码更长然后也更繁琐一些。</w:t>
      </w:r>
    </w:p>
    <w:bookmarkEnd w:id="10"/>
    <w:bookmarkStart w:name="ua4fa940e" w:id="11"/>
    <w:p>
      <w:pPr>
        <w:spacing w:after="50" w:line="360" w:lineRule="auto" w:beforeLines="100"/>
        <w:ind w:left="0"/>
        <w:jc w:val="left"/>
      </w:pPr>
      <w:r>
        <w:rPr>
          <w:rFonts w:ascii="宋体" w:hAnsi="Times New Roman" w:eastAsia="宋体"/>
          <w:b w:val="false"/>
          <w:i w:val="false"/>
          <w:color w:val="000000"/>
          <w:sz w:val="22"/>
        </w:rPr>
        <w:t>ue写c++的时候还要考虑与蓝图的交互，很多时候c++只是为蓝图提供底层逻辑支撑，用c++写核心算法，蓝图负责可视化编辑参数，所以不止是考虑c++代码。</w:t>
      </w:r>
    </w:p>
    <w:bookmarkEnd w:id="11"/>
    <w:bookmarkStart w:name="uf34b2302" w:id="12"/>
    <w:p>
      <w:pPr>
        <w:spacing w:after="50" w:line="360" w:lineRule="auto" w:beforeLines="100"/>
        <w:ind w:left="0"/>
        <w:jc w:val="left"/>
      </w:pPr>
      <w:r>
        <w:rPr>
          <w:rFonts w:ascii="宋体" w:hAnsi="Times New Roman" w:eastAsia="宋体"/>
          <w:b w:val="false"/>
          <w:i w:val="false"/>
          <w:color w:val="000000"/>
          <w:sz w:val="22"/>
        </w:rPr>
        <w:t>ue本身针对uobject有gc，所以很多情况下不需要手动管理new，delete这些内存分配，更方便</w:t>
      </w:r>
    </w:p>
    <w:bookmarkEnd w:id="12"/>
    <w:bookmarkStart w:name="u7c7aeb41" w:id="13"/>
    <w:p>
      <w:pPr>
        <w:spacing w:after="50" w:line="360" w:lineRule="auto" w:beforeLines="100"/>
        <w:ind w:left="0"/>
        <w:jc w:val="left"/>
      </w:pPr>
      <w:r>
        <w:rPr>
          <w:rFonts w:ascii="宋体" w:hAnsi="Times New Roman" w:eastAsia="宋体"/>
          <w:b w:val="false"/>
          <w:i w:val="false"/>
          <w:color w:val="000000"/>
          <w:sz w:val="22"/>
        </w:rPr>
        <w:t>ue的c++编译是被ue引擎深度封装的，我一般点编辑器的编译来触发，编译速度一般比纯c++项目慢很多，因为涉及到很多宏展开以及模块加载等流程。</w:t>
      </w:r>
    </w:p>
    <w:bookmarkEnd w:id="13"/>
    <w:bookmarkStart w:name="u1dc1229c" w:id="14"/>
    <w:p>
      <w:pPr>
        <w:spacing w:after="50" w:line="360" w:lineRule="auto" w:beforeLines="100"/>
        <w:ind w:left="0"/>
        <w:jc w:val="left"/>
      </w:pPr>
      <w:r>
        <w:rPr>
          <w:rFonts w:ascii="宋体" w:hAnsi="Times New Roman" w:eastAsia="宋体"/>
          <w:b w:val="false"/>
          <w:i w:val="false"/>
          <w:color w:val="000000"/>
          <w:sz w:val="22"/>
        </w:rPr>
        <w:t>最后就是用ue c++的时候，很少会用到c++自己的标准库，大多都是用ue自己封装的库，比如stl的vector用的tarray，string用Fstring等等，map用TMap等等。</w:t>
      </w:r>
    </w:p>
    <w:bookmarkEnd w:id="14"/>
    <w:bookmarkStart w:name="ue1d0587b" w:id="15"/>
    <w:p>
      <w:pPr>
        <w:spacing w:after="50" w:line="360" w:lineRule="auto" w:beforeLines="100"/>
        <w:ind w:left="0"/>
        <w:jc w:val="left"/>
      </w:pPr>
      <w:r>
        <w:rPr>
          <w:rFonts w:ascii="宋体" w:hAnsi="Times New Roman" w:eastAsia="宋体"/>
          <w:b w:val="false"/>
          <w:i w:val="false"/>
          <w:color w:val="000000"/>
          <w:sz w:val="22"/>
        </w:rPr>
        <w:t>3. 有没有看过虚幻引擎的底层源码？</w:t>
      </w:r>
    </w:p>
    <w:bookmarkEnd w:id="15"/>
    <w:bookmarkStart w:name="u369c718f" w:id="16"/>
    <w:p>
      <w:pPr>
        <w:spacing w:after="50" w:line="360" w:lineRule="auto" w:beforeLines="100"/>
        <w:ind w:left="0"/>
        <w:jc w:val="left"/>
      </w:pPr>
      <w:r>
        <w:rPr>
          <w:rFonts w:ascii="宋体" w:hAnsi="Times New Roman" w:eastAsia="宋体"/>
          <w:b w:val="false"/>
          <w:i w:val="false"/>
          <w:color w:val="000000"/>
          <w:sz w:val="22"/>
        </w:rPr>
        <w:t>网络底层源码：</w:t>
      </w:r>
    </w:p>
    <w:bookmarkEnd w:id="16"/>
    <w:bookmarkStart w:name="u48ff4509" w:id="17"/>
    <w:p>
      <w:pPr>
        <w:spacing w:after="50" w:line="360" w:lineRule="auto" w:beforeLines="100"/>
        <w:ind w:left="0"/>
        <w:jc w:val="left"/>
      </w:pPr>
      <w:r>
        <w:rPr>
          <w:rFonts w:ascii="宋体" w:hAnsi="Times New Roman" w:eastAsia="宋体"/>
          <w:b w:val="false"/>
          <w:i w:val="false"/>
          <w:color w:val="000000"/>
          <w:sz w:val="22"/>
        </w:rPr>
        <w:t>一些数据结构的源码：TMap，TArray</w:t>
      </w:r>
    </w:p>
    <w:bookmarkEnd w:id="17"/>
    <w:bookmarkStart w:name="uacc67c2d" w:id="18"/>
    <w:p>
      <w:pPr>
        <w:spacing w:after="50" w:line="360" w:lineRule="auto" w:beforeLines="100"/>
        <w:ind w:left="0"/>
        <w:jc w:val="left"/>
      </w:pPr>
      <w:r>
        <w:rPr>
          <w:rFonts w:ascii="宋体" w:hAnsi="Times New Roman" w:eastAsia="宋体"/>
          <w:b w:val="false"/>
          <w:i w:val="false"/>
          <w:color w:val="000000"/>
          <w:sz w:val="22"/>
        </w:rPr>
        <w:t>4. 虚幻引擎 C++里面有很多类，它们都是如何进行组织的？你在项目中具体用过哪些类？</w:t>
      </w:r>
    </w:p>
    <w:bookmarkEnd w:id="18"/>
    <w:bookmarkStart w:name="ua96a19de" w:id="19"/>
    <w:p>
      <w:pPr>
        <w:spacing w:after="50" w:line="360" w:lineRule="auto" w:beforeLines="100"/>
        <w:ind w:left="0"/>
        <w:jc w:val="left"/>
      </w:pPr>
      <w:r>
        <w:rPr>
          <w:rFonts w:ascii="宋体" w:hAnsi="Times New Roman" w:eastAsia="宋体"/>
          <w:b w:val="false"/>
          <w:i w:val="false"/>
          <w:color w:val="000000"/>
          <w:sz w:val="22"/>
        </w:rPr>
        <w:t>1.ue中的c++类还是以继承为核心进行分层的，比如U开头的核心类以UObject为基类，提供gc，序列化，反射等核心特性。以A开头的类，继承自AActor基类，是可放置在场景中的actor。以F开头的结构体，比如FVector，FString是一些轻量级数据结构。</w:t>
      </w:r>
    </w:p>
    <w:bookmarkEnd w:id="19"/>
    <w:bookmarkStart w:name="ue888d194" w:id="20"/>
    <w:p>
      <w:pPr>
        <w:spacing w:after="50" w:line="360" w:lineRule="auto" w:beforeLines="100"/>
        <w:ind w:left="0"/>
        <w:jc w:val="left"/>
      </w:pPr>
      <w:r>
        <w:rPr>
          <w:rFonts w:ascii="宋体" w:hAnsi="Times New Roman" w:eastAsia="宋体"/>
          <w:b w:val="false"/>
          <w:i w:val="false"/>
          <w:color w:val="000000"/>
          <w:sz w:val="22"/>
        </w:rPr>
        <w:t>2.然后是ue将类按功能模块划分，相同功能的类放在同一个模块中，比如enhancedinput.build.cs+若干cpp就是一个模块，每个模块对应一个独立的编译单元。</w:t>
      </w:r>
    </w:p>
    <w:bookmarkEnd w:id="20"/>
    <w:bookmarkStart w:name="u738a8cbc" w:id="21"/>
    <w:p>
      <w:pPr>
        <w:spacing w:after="50" w:line="360" w:lineRule="auto" w:beforeLines="100"/>
        <w:ind w:left="0"/>
        <w:jc w:val="left"/>
      </w:pPr>
      <w:r>
        <w:rPr>
          <w:rFonts w:ascii="宋体" w:hAnsi="Times New Roman" w:eastAsia="宋体"/>
          <w:b w:val="false"/>
          <w:i w:val="false"/>
          <w:color w:val="000000"/>
          <w:sz w:val="22"/>
        </w:rPr>
        <w:t>3.接着ue对类进行逻辑隔离依靠的是宏和标记，比如UCLASS宏标记uobject类可以指定所属模块，蓝图可见性等等，这些宏会被反射解析，生成类的元数据用于组织类的结构。</w:t>
      </w:r>
      <w:r>
        <w:rPr>
          <w:rFonts w:ascii="宋体" w:hAnsi="Times New Roman" w:eastAsia="宋体"/>
          <w:b w:val="false"/>
          <w:i w:val="false"/>
          <w:color w:val="000000"/>
          <w:sz w:val="22"/>
        </w:rPr>
        <w:t>4.同时ue不鼓励深度继承，而是依赖组合优于继承的思想，很多功能都是通过组件的方式实现。比如一个actor类本身只保留核心逻辑，其他具体功能，比如移动，渲染，碰撞等都是通过挂在component组件来实现的，可以动态添加和移除，让类的功能阻止更加灵活。</w:t>
      </w:r>
    </w:p>
    <w:bookmarkEnd w:id="21"/>
    <w:bookmarkStart w:name="uafe626df" w:id="22"/>
    <w:p>
      <w:pPr>
        <w:spacing w:after="50" w:line="360" w:lineRule="auto" w:beforeLines="100"/>
        <w:ind w:left="0"/>
        <w:jc w:val="left"/>
      </w:pPr>
      <w:r>
        <w:rPr>
          <w:rFonts w:ascii="宋体" w:hAnsi="Times New Roman" w:eastAsia="宋体"/>
          <w:b w:val="false"/>
          <w:i w:val="false"/>
          <w:color w:val="000000"/>
          <w:sz w:val="22"/>
        </w:rPr>
        <w:t>5. 控制器类和Pawn类之间是什么关系？</w:t>
      </w:r>
    </w:p>
    <w:bookmarkEnd w:id="22"/>
    <w:bookmarkStart w:name="ubf7cb7d2" w:id="23"/>
    <w:p>
      <w:pPr>
        <w:spacing w:after="50" w:line="360" w:lineRule="auto" w:beforeLines="100"/>
        <w:ind w:left="0"/>
        <w:jc w:val="left"/>
      </w:pPr>
      <w:r>
        <w:rPr>
          <w:rFonts w:ascii="宋体" w:hAnsi="Times New Roman" w:eastAsia="宋体"/>
          <w:b w:val="false"/>
          <w:i w:val="false"/>
          <w:color w:val="000000"/>
          <w:sz w:val="22"/>
        </w:rPr>
        <w:t>controller和pawn是一对一的关系，pawn是被控制的物体角色，controller是控制物体的控制器</w:t>
      </w:r>
    </w:p>
    <w:bookmarkEnd w:id="23"/>
    <w:bookmarkStart w:name="u8ed450fe" w:id="24"/>
    <w:p>
      <w:pPr>
        <w:spacing w:after="50" w:line="360" w:lineRule="auto" w:beforeLines="100"/>
        <w:ind w:left="0"/>
        <w:jc w:val="left"/>
      </w:pPr>
      <w:r>
        <w:rPr>
          <w:rFonts w:ascii="宋体" w:hAnsi="Times New Roman" w:eastAsia="宋体"/>
          <w:b w:val="false"/>
          <w:i w:val="false"/>
          <w:color w:val="000000"/>
          <w:sz w:val="22"/>
        </w:rPr>
        <w:t>pawn是用来承载物理/视觉表现，执行交互动作的，拥有transform位置，碰撞体，mesh，组件等特性，character是pawn的子类，只不过是专为人形角色封装好的pawn，自带一些比如移动之类的组件。</w:t>
      </w:r>
    </w:p>
    <w:bookmarkEnd w:id="24"/>
    <w:bookmarkStart w:name="ue2c2d342" w:id="25"/>
    <w:p>
      <w:pPr>
        <w:spacing w:after="50" w:line="360" w:lineRule="auto" w:beforeLines="100"/>
        <w:ind w:left="0"/>
        <w:jc w:val="left"/>
      </w:pPr>
      <w:r>
        <w:rPr>
          <w:rFonts w:ascii="宋体" w:hAnsi="Times New Roman" w:eastAsia="宋体"/>
          <w:b w:val="false"/>
          <w:i w:val="false"/>
          <w:color w:val="000000"/>
          <w:sz w:val="22"/>
        </w:rPr>
        <w:t>controller是接受玩家或者ai的人数，向pawn发送指令，处理输入映射的逻辑类，无实体。</w:t>
      </w:r>
    </w:p>
    <w:bookmarkEnd w:id="25"/>
    <w:bookmarkStart w:name="ucbd61c00" w:id="26"/>
    <w:p>
      <w:pPr>
        <w:spacing w:after="50" w:line="360" w:lineRule="auto" w:beforeLines="100"/>
        <w:ind w:left="0"/>
        <w:jc w:val="left"/>
      </w:pPr>
      <w:r>
        <w:rPr>
          <w:rFonts w:ascii="宋体" w:hAnsi="Times New Roman" w:eastAsia="宋体"/>
          <w:b w:val="false"/>
          <w:i w:val="false"/>
          <w:color w:val="000000"/>
          <w:sz w:val="22"/>
        </w:rPr>
        <w:t>6.</w:t>
      </w:r>
      <w:r>
        <w:rPr>
          <w:rFonts w:ascii="宋体" w:hAnsi="Times New Roman" w:eastAsia="宋体"/>
          <w:b w:val="false"/>
          <w:i w:val="false"/>
          <w:color w:val="000000"/>
          <w:sz w:val="22"/>
        </w:rPr>
        <w:t xml:space="preserve"> 网络同步与控制器有什么关系？</w:t>
      </w:r>
    </w:p>
    <w:bookmarkEnd w:id="26"/>
    <w:bookmarkStart w:name="u0826d598" w:id="27"/>
    <w:p>
      <w:pPr>
        <w:spacing w:after="50" w:line="360" w:lineRule="auto" w:beforeLines="100"/>
        <w:ind w:left="0"/>
        <w:jc w:val="left"/>
      </w:pPr>
      <w:r>
        <w:rPr>
          <w:rFonts w:ascii="宋体" w:hAnsi="Times New Roman" w:eastAsia="宋体"/>
          <w:b w:val="false"/>
          <w:i w:val="false"/>
          <w:color w:val="000000"/>
          <w:sz w:val="22"/>
        </w:rPr>
        <w:t>控制器控制pawn，而网络游戏中分为服务端和客户端，只有服务端是权威的，只有它能修改pawn的数据修改，当玩家在客户端输入时，客户端的controller会收集输入，然后将输入通过网络复制给服务端，服务端检验后再根据输入修改对应pawn的数据，然后将修改后的数据同步给所有客户端，客户端收到后渲染画面，pawn发生变化。</w:t>
      </w:r>
    </w:p>
    <w:bookmarkEnd w:id="27"/>
    <w:bookmarkStart w:name="u0eaa7338" w:id="28"/>
    <w:p>
      <w:pPr>
        <w:spacing w:after="50" w:line="360" w:lineRule="auto" w:beforeLines="100"/>
        <w:ind w:left="0"/>
        <w:jc w:val="left"/>
      </w:pPr>
      <w:r>
        <w:rPr>
          <w:rFonts w:ascii="宋体" w:hAnsi="Times New Roman" w:eastAsia="宋体"/>
          <w:b w:val="false"/>
          <w:i w:val="false"/>
          <w:color w:val="000000"/>
          <w:sz w:val="22"/>
        </w:rPr>
        <w:t>在实际游戏中，会进行客户端预测优化客户端体验，玩家在客户端输入时，会让本地客户端的controller预测pawn的移动，同时将输入发给服务端，服务端验证后返回，再与客户端的预测进行比较。</w:t>
      </w:r>
    </w:p>
    <w:bookmarkEnd w:id="28"/>
    <w:bookmarkStart w:name="ua17ac497" w:id="29"/>
    <w:p>
      <w:pPr>
        <w:spacing w:after="50" w:line="360" w:lineRule="auto" w:beforeLines="100"/>
        <w:ind w:left="0"/>
        <w:jc w:val="left"/>
      </w:pPr>
      <w:r>
        <w:rPr>
          <w:rFonts w:ascii="宋体" w:hAnsi="Times New Roman" w:eastAsia="宋体"/>
          <w:b w:val="false"/>
          <w:i w:val="false"/>
          <w:color w:val="000000"/>
          <w:sz w:val="22"/>
        </w:rPr>
        <w:t>除了通过bindaction等隐式同步输入的方式，还可以通过标记的方式让controller的数据进行同步所有客户端，标记UPROPERTY replicated，然后重写GetLifetimeReplicatedProps声明所要同步的数据，这样就可以让一些关键数据从服务端同步给所有客户端。</w:t>
      </w:r>
    </w:p>
    <w:bookmarkEnd w:id="29"/>
    <w:bookmarkStart w:name="u9b57c947" w:id="30"/>
    <w:p>
      <w:pPr>
        <w:spacing w:after="50" w:line="360" w:lineRule="auto" w:beforeLines="100"/>
        <w:ind w:left="0"/>
        <w:jc w:val="left"/>
      </w:pPr>
      <w:r>
        <w:rPr>
          <w:rFonts w:ascii="宋体" w:hAnsi="Times New Roman" w:eastAsia="宋体"/>
          <w:b w:val="false"/>
          <w:i w:val="false"/>
          <w:color w:val="000000"/>
          <w:sz w:val="22"/>
        </w:rPr>
        <w:t>如果客户端要主动发一些controller的数据给服务端，可以利用rpc调用，Server_xxx函数。</w:t>
      </w:r>
    </w:p>
    <w:bookmarkEnd w:id="30"/>
    <w:bookmarkStart w:name="u62fc8c3b" w:id="31"/>
    <w:p>
      <w:pPr>
        <w:spacing w:after="50" w:line="360" w:lineRule="auto" w:beforeLines="100"/>
        <w:ind w:left="0"/>
        <w:jc w:val="left"/>
      </w:pPr>
      <w:r>
        <w:rPr>
          <w:rFonts w:ascii="宋体" w:hAnsi="Times New Roman" w:eastAsia="宋体"/>
          <w:b w:val="false"/>
          <w:i w:val="false"/>
          <w:color w:val="000000"/>
          <w:sz w:val="22"/>
        </w:rPr>
        <w:t>7. 请具体说明一下你项目中提到的延迟补偿机制，包括客户端本地预测和服务器回溯都是如何实现的。</w:t>
      </w:r>
    </w:p>
    <w:bookmarkEnd w:id="31"/>
    <w:bookmarkStart w:name="u8ca8a5cb" w:id="32"/>
    <w:p>
      <w:pPr>
        <w:spacing w:after="50" w:line="360" w:lineRule="auto" w:beforeLines="100"/>
        <w:ind w:left="0"/>
        <w:jc w:val="left"/>
      </w:pPr>
      <w:r>
        <w:rPr>
          <w:rFonts w:ascii="宋体" w:hAnsi="Times New Roman" w:eastAsia="宋体"/>
          <w:b w:val="false"/>
          <w:i w:val="false"/>
          <w:color w:val="000000"/>
          <w:sz w:val="22"/>
        </w:rPr>
        <w:t>延迟补偿主要是针对武器命中的补偿</w:t>
      </w:r>
    </w:p>
    <w:bookmarkEnd w:id="32"/>
    <w:bookmarkStart w:name="ucaaf1711" w:id="33"/>
    <w:p>
      <w:pPr>
        <w:spacing w:after="50" w:line="360" w:lineRule="auto" w:beforeLines="100"/>
        <w:ind w:left="0"/>
        <w:jc w:val="left"/>
      </w:pPr>
      <w:r>
        <w:rPr>
          <w:rFonts w:ascii="宋体" w:hAnsi="Times New Roman" w:eastAsia="宋体"/>
          <w:b w:val="false"/>
          <w:i w:val="false"/>
          <w:color w:val="000000"/>
          <w:sz w:val="22"/>
        </w:rPr>
        <w:t>问题：客户端存在延迟，如果采用客户端开火，向服务端发起命中请求，服务端进行判断，因为存在网络延迟和通信，服务端命中判定的时候不再是客户端开火时的世界状态，可能导致误判，影响游戏体验。</w:t>
      </w:r>
    </w:p>
    <w:bookmarkEnd w:id="33"/>
    <w:bookmarkStart w:name="ua82dc1d4" w:id="34"/>
    <w:p>
      <w:pPr>
        <w:spacing w:after="50" w:line="360" w:lineRule="auto" w:beforeLines="100"/>
        <w:ind w:left="0"/>
        <w:jc w:val="left"/>
      </w:pPr>
      <w:r>
        <w:rPr>
          <w:rFonts w:ascii="宋体" w:hAnsi="Times New Roman" w:eastAsia="宋体"/>
          <w:b w:val="false"/>
          <w:i w:val="false"/>
          <w:color w:val="000000"/>
          <w:sz w:val="22"/>
        </w:rPr>
        <w:t>而延迟补偿就是让客户端先本地预测渲染画面，然后发请求给服务端，服务端会保存历史帧数据，然后根据请求时间进行回放，判断后再决定是否应用伤害。</w:t>
      </w:r>
    </w:p>
    <w:bookmarkEnd w:id="34"/>
    <w:bookmarkStart w:name="u2d0a5f47" w:id="35"/>
    <w:p>
      <w:pPr>
        <w:spacing w:after="50" w:line="360" w:lineRule="auto" w:beforeLines="100"/>
        <w:ind w:left="0"/>
        <w:jc w:val="left"/>
      </w:pPr>
      <w:r>
        <w:rPr>
          <w:rFonts w:ascii="宋体" w:hAnsi="Times New Roman" w:eastAsia="宋体"/>
          <w:b w:val="false"/>
          <w:i w:val="false"/>
          <w:color w:val="000000"/>
          <w:sz w:val="22"/>
        </w:rPr>
        <w:t>客户端本地预测就是在开火按钮按下后，立即播放发射效果，并等待onhit回调或者直接进行射线检测(只有客户端首先射线检测中，才会去服务端进一步命中检测，因为客户端存在延迟)。如果启用了延迟补偿，则不会在这里直接应用伤害，而是向服务器发送rpc请求。</w:t>
      </w:r>
    </w:p>
    <w:bookmarkEnd w:id="35"/>
    <w:bookmarkStart w:name="ub107871c" w:id="36"/>
    <w:p>
      <w:pPr>
        <w:spacing w:after="50" w:line="360" w:lineRule="auto" w:beforeLines="100"/>
        <w:ind w:left="0"/>
        <w:jc w:val="left"/>
      </w:pPr>
      <w:r>
        <w:rPr>
          <w:rFonts w:ascii="宋体" w:hAnsi="Times New Roman" w:eastAsia="宋体"/>
          <w:b w:val="false"/>
          <w:i w:val="false"/>
          <w:color w:val="000000"/>
          <w:sz w:val="22"/>
        </w:rPr>
        <w:t>服务端回溯就是服务端会保存一定时间内的历史帧数据，数据包含HitBox的信息，包括位置，旋转，对应时间，对应角色。历史帧数据采用双向链表保存，通过tickComponent每帧进行保存，当然是由长度限制的。</w:t>
      </w:r>
    </w:p>
    <w:bookmarkEnd w:id="36"/>
    <w:bookmarkStart w:name="u86b41f68" w:id="37"/>
    <w:p>
      <w:pPr>
        <w:spacing w:after="50" w:line="360" w:lineRule="auto" w:beforeLines="100"/>
        <w:ind w:left="0"/>
        <w:jc w:val="left"/>
      </w:pPr>
      <w:r>
        <w:rPr>
          <w:rFonts w:ascii="宋体" w:hAnsi="Times New Roman" w:eastAsia="宋体"/>
          <w:b w:val="false"/>
          <w:i w:val="false"/>
          <w:color w:val="000000"/>
          <w:sz w:val="22"/>
        </w:rPr>
        <w:t>在服务端收到回放请求后，会根据请求的hittime与历史帧数据进行匹配，若找到精准帧则直接使用该帧，若处于两帧中间，则从近的旧帧到近的新帧进行插值。</w:t>
      </w:r>
    </w:p>
    <w:bookmarkEnd w:id="37"/>
    <w:bookmarkStart w:name="u346c44b3" w:id="38"/>
    <w:p>
      <w:pPr>
        <w:spacing w:after="50" w:line="360" w:lineRule="auto" w:beforeLines="100"/>
        <w:ind w:left="0"/>
        <w:jc w:val="left"/>
      </w:pPr>
      <w:r>
        <w:rPr>
          <w:rFonts w:ascii="宋体" w:hAnsi="Times New Roman" w:eastAsia="宋体"/>
          <w:b w:val="false"/>
          <w:i w:val="false"/>
          <w:color w:val="000000"/>
          <w:sz w:val="22"/>
        </w:rPr>
        <w:t>获得所需匹配的帧数据后，则对不同武器进行对应的命中检测，若检测命中，则应用伤害，否则不应用伤害。</w:t>
      </w:r>
    </w:p>
    <w:bookmarkEnd w:id="38"/>
    <w:bookmarkStart w:name="u7f342311" w:id="39"/>
    <w:bookmarkEnd w:id="39"/>
    <w:bookmarkStart w:name="u88b16866" w:id="40"/>
    <w:p>
      <w:pPr>
        <w:spacing w:after="50" w:line="360" w:lineRule="auto" w:beforeLines="100"/>
        <w:ind w:left="0"/>
        <w:jc w:val="left"/>
      </w:pPr>
      <w:r>
        <w:rPr>
          <w:rFonts w:ascii="宋体" w:hAnsi="Times New Roman" w:eastAsia="宋体"/>
          <w:b w:val="false"/>
          <w:i w:val="false"/>
          <w:color w:val="000000"/>
          <w:sz w:val="22"/>
        </w:rPr>
        <w:t>客户端本地射线检测命中后才发送ssr请求不会导致漏判吗？</w:t>
      </w:r>
    </w:p>
    <w:bookmarkEnd w:id="40"/>
    <w:bookmarkStart w:name="u9bb846e0" w:id="41"/>
    <w:p>
      <w:pPr>
        <w:spacing w:after="50" w:line="360" w:lineRule="auto" w:beforeLines="100"/>
        <w:ind w:left="0"/>
        <w:jc w:val="left"/>
      </w:pP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使用SSR会出现两种情况：</w:t>
      </w:r>
    </w:p>
    <w:bookmarkEnd w:id="41"/>
    <w:bookmarkStart w:name="ud7cb721c" w:id="42"/>
    <w:p>
      <w:pPr>
        <w:spacing w:after="50" w:line="360" w:lineRule="auto" w:beforeLines="100"/>
        <w:ind w:left="0"/>
        <w:jc w:val="left"/>
      </w:pPr>
      <w:r>
        <w:rPr>
          <w:rFonts w:ascii="宋体" w:hAnsi="Times New Roman" w:eastAsia="宋体"/>
          <w:b w:val="false"/>
          <w:i w:val="false"/>
          <w:color w:val="000000"/>
          <w:sz w:val="22"/>
        </w:rPr>
        <w:t>1.吞子弹：就是客户端延迟导致敌人位置更新延迟，本地玩家显示命中，但实际上服务端回放时敌人已经不在命中处了，所以没有造成伤害</w:t>
      </w:r>
    </w:p>
    <w:bookmarkEnd w:id="42"/>
    <w:bookmarkStart w:name="u3a91b5da" w:id="43"/>
    <w:p>
      <w:pPr>
        <w:spacing w:after="50" w:line="360" w:lineRule="auto" w:beforeLines="100"/>
        <w:ind w:left="0"/>
        <w:jc w:val="left"/>
      </w:pPr>
      <w:r>
        <w:rPr>
          <w:rFonts w:ascii="宋体" w:hAnsi="Times New Roman" w:eastAsia="宋体"/>
          <w:b w:val="false"/>
          <w:i w:val="false"/>
          <w:color w:val="000000"/>
          <w:sz w:val="22"/>
        </w:rPr>
        <w:t>2.第二种就是：玩家本身子弹打在了实际敌人权威位置，但玩家本地并没有显示击中，这时候漏判是正常的，虽然在权威服务器上应该命中，但玩家自己都没看见命中，理应不进行判断。</w:t>
      </w:r>
    </w:p>
    <w:bookmarkEnd w:id="43"/>
    <w:bookmarkStart w:name="ub6a46a46" w:id="44"/>
    <w:bookmarkEnd w:id="44"/>
    <w:bookmarkStart w:name="u5e4c987c" w:id="45"/>
    <w:p>
      <w:pPr>
        <w:spacing w:after="50" w:line="360" w:lineRule="auto" w:beforeLines="100"/>
        <w:ind w:left="0"/>
        <w:jc w:val="left"/>
      </w:pPr>
      <w:r>
        <w:rPr>
          <w:rFonts w:ascii="宋体" w:hAnsi="Times New Roman" w:eastAsia="宋体"/>
          <w:b w:val="false"/>
          <w:i w:val="false"/>
          <w:color w:val="000000"/>
          <w:sz w:val="22"/>
        </w:rPr>
        <w:t>双向链表可以优化吗？</w:t>
      </w:r>
    </w:p>
    <w:bookmarkEnd w:id="45"/>
    <w:bookmarkStart w:name="u788fab6e" w:id="46"/>
    <w:p>
      <w:pPr>
        <w:spacing w:after="50" w:line="360" w:lineRule="auto" w:beforeLines="100"/>
        <w:ind w:left="0"/>
        <w:jc w:val="left"/>
      </w:pPr>
      <w:r>
        <w:rPr>
          <w:rFonts w:ascii="宋体" w:hAnsi="Times New Roman" w:eastAsia="宋体"/>
          <w:b w:val="false"/>
          <w:i w:val="false"/>
          <w:color w:val="000000"/>
          <w:sz w:val="22"/>
        </w:rPr>
        <w:t>问题：</w:t>
      </w:r>
    </w:p>
    <w:bookmarkEnd w:id="46"/>
    <w:bookmarkStart w:name="ud5124ee7" w:id="47"/>
    <w:p>
      <w:pPr>
        <w:spacing w:after="50" w:line="360" w:lineRule="auto" w:beforeLines="100"/>
        <w:ind w:left="0"/>
        <w:jc w:val="left"/>
      </w:pPr>
      <w:r>
        <w:rPr>
          <w:rFonts w:ascii="宋体" w:hAnsi="Times New Roman" w:eastAsia="宋体"/>
          <w:b w:val="false"/>
          <w:i w:val="false"/>
          <w:color w:val="000000"/>
          <w:sz w:val="22"/>
        </w:rPr>
        <w:t>1.双向链表需要额外存储两个指针，多占用16字节，如果有海量帧数据，内存开销会被放大</w:t>
      </w:r>
    </w:p>
    <w:bookmarkEnd w:id="47"/>
    <w:bookmarkStart w:name="u233d08b1" w:id="48"/>
    <w:p>
      <w:pPr>
        <w:spacing w:after="50" w:line="360" w:lineRule="auto" w:beforeLines="100"/>
        <w:ind w:left="0"/>
        <w:jc w:val="left"/>
      </w:pPr>
      <w:r>
        <w:rPr>
          <w:rFonts w:ascii="宋体" w:hAnsi="Times New Roman" w:eastAsia="宋体"/>
          <w:b w:val="false"/>
          <w:i w:val="false"/>
          <w:color w:val="000000"/>
          <w:sz w:val="22"/>
        </w:rPr>
        <w:t>2.链表的节点非连续存储，CPU无法有效利用Cache Line进行预加载，遍历节点会频繁出发Cache Miss导致性能下降。</w:t>
      </w:r>
    </w:p>
    <w:bookmarkEnd w:id="48"/>
    <w:bookmarkStart w:name="ub8296c5d" w:id="49"/>
    <w:p>
      <w:pPr>
        <w:spacing w:after="50" w:line="360" w:lineRule="auto" w:beforeLines="100"/>
        <w:ind w:left="0"/>
        <w:jc w:val="left"/>
      </w:pPr>
      <w:r>
        <w:rPr>
          <w:rFonts w:ascii="宋体" w:hAnsi="Times New Roman" w:eastAsia="宋体"/>
          <w:b w:val="false"/>
          <w:i w:val="false"/>
          <w:color w:val="000000"/>
          <w:sz w:val="22"/>
        </w:rPr>
        <w:t>3.如果游戏是多线程的，多线程处理帧数据还会有线程安全问题。</w:t>
      </w:r>
    </w:p>
    <w:bookmarkEnd w:id="49"/>
    <w:bookmarkStart w:name="u7c1a4780" w:id="50"/>
    <w:bookmarkEnd w:id="50"/>
    <w:bookmarkStart w:name="ucb9ad369" w:id="51"/>
    <w:p>
      <w:pPr>
        <w:spacing w:after="50" w:line="360" w:lineRule="auto" w:beforeLines="100"/>
        <w:ind w:left="0"/>
        <w:jc w:val="left"/>
      </w:pPr>
      <w:r>
        <w:rPr>
          <w:rFonts w:ascii="宋体" w:hAnsi="Times New Roman" w:eastAsia="宋体"/>
          <w:b w:val="false"/>
          <w:i w:val="false"/>
          <w:color w:val="000000"/>
          <w:sz w:val="22"/>
        </w:rPr>
        <w:t>解决：</w:t>
      </w:r>
      <w:r>
        <w:rPr>
          <w:rFonts w:ascii="宋体" w:hAnsi="Times New Roman" w:eastAsia="宋体"/>
          <w:b w:val="false"/>
          <w:i w:val="false"/>
          <w:color w:val="000000"/>
          <w:sz w:val="22"/>
        </w:rPr>
        <w:t>无锁环形缓冲区</w:t>
      </w:r>
    </w:p>
    <w:bookmarkEnd w:id="51"/>
    <w:bookmarkStart w:name="u07f11f5a" w:id="52"/>
    <w:p>
      <w:pPr>
        <w:spacing w:after="50" w:line="360" w:lineRule="auto" w:beforeLines="100"/>
        <w:ind w:left="0"/>
        <w:jc w:val="left"/>
      </w:pPr>
      <w:r>
        <w:rPr>
          <w:rFonts w:ascii="宋体" w:hAnsi="Times New Roman" w:eastAsia="宋体"/>
          <w:b w:val="false"/>
          <w:i w:val="false"/>
          <w:color w:val="000000"/>
          <w:sz w:val="22"/>
        </w:rPr>
        <w:t>环形缓冲区兼具数组的连续内存+头尾指针操作高效，内存开销更低，并且无锁通过原子操作保证线程安全。</w:t>
      </w:r>
    </w:p>
    <w:bookmarkEnd w:id="52"/>
    <w:bookmarkStart w:name="u568acddf" w:id="53"/>
    <w:bookmarkEnd w:id="53"/>
    <w:bookmarkStart w:name="uebf1824e" w:id="54"/>
    <w:p>
      <w:pPr>
        <w:spacing w:after="50" w:line="360" w:lineRule="auto" w:beforeLines="100"/>
        <w:ind w:left="0"/>
        <w:jc w:val="left"/>
      </w:pPr>
      <w:r>
        <w:rPr>
          <w:rFonts w:ascii="宋体" w:hAnsi="Times New Roman" w:eastAsia="宋体"/>
          <w:b w:val="false"/>
          <w:i w:val="false"/>
          <w:color w:val="000000"/>
          <w:sz w:val="22"/>
        </w:rPr>
        <w:t>8. 使用属性复制和RPC函数进行网络同步的区别以及适用场景分别是什么？</w:t>
      </w:r>
    </w:p>
    <w:bookmarkEnd w:id="54"/>
    <w:bookmarkStart w:name="u99cc72a9" w:id="55"/>
    <w:p>
      <w:pPr>
        <w:spacing w:after="50" w:line="360" w:lineRule="auto" w:beforeLines="100"/>
        <w:ind w:left="0"/>
        <w:jc w:val="left"/>
      </w:pPr>
      <w:r>
        <w:rPr>
          <w:rFonts w:ascii="宋体" w:hAnsi="Times New Roman" w:eastAsia="宋体"/>
          <w:b w:val="false"/>
          <w:i w:val="false"/>
          <w:color w:val="000000"/>
          <w:sz w:val="22"/>
        </w:rPr>
        <w:t xml:space="preserve"> 属性同步是将actor或者component上标记位可复制的属性，当发生变化时(服务器每帧会收集变化的属性，批量打包发送)，从服务器主动同步给所有客户端或者指定客户端。</w:t>
      </w:r>
    </w:p>
    <w:bookmarkEnd w:id="55"/>
    <w:bookmarkStart w:name="uc516eb40" w:id="56"/>
    <w:p>
      <w:pPr>
        <w:spacing w:after="50" w:line="360" w:lineRule="auto" w:beforeLines="100"/>
        <w:ind w:left="0"/>
        <w:jc w:val="left"/>
      </w:pPr>
      <w:r>
        <w:rPr>
          <w:rFonts w:ascii="宋体" w:hAnsi="Times New Roman" w:eastAsia="宋体"/>
          <w:b w:val="false"/>
          <w:i w:val="false"/>
          <w:color w:val="000000"/>
          <w:sz w:val="22"/>
        </w:rPr>
        <w:t>而rpc调用是显示地让一个客户端或者服务端调用另一个机器上的函数，分为server发client，client发setver，multicast多播。</w:t>
      </w:r>
    </w:p>
    <w:bookmarkEnd w:id="56"/>
    <w:bookmarkStart w:name="ufd079632" w:id="57"/>
    <w:p>
      <w:pPr>
        <w:spacing w:after="50" w:line="360" w:lineRule="auto" w:beforeLines="100"/>
        <w:ind w:left="0"/>
        <w:jc w:val="left"/>
      </w:pPr>
      <w:r>
        <w:rPr>
          <w:rFonts w:ascii="宋体" w:hAnsi="Times New Roman" w:eastAsia="宋体"/>
          <w:b w:val="false"/>
          <w:i w:val="false"/>
          <w:color w:val="000000"/>
          <w:sz w:val="22"/>
        </w:rPr>
        <w:t>区别：</w:t>
      </w:r>
    </w:p>
    <w:bookmarkEnd w:id="57"/>
    <w:bookmarkStart w:name="u4feaa1fe" w:id="58"/>
    <w:p>
      <w:pPr>
        <w:spacing w:after="50" w:line="360" w:lineRule="auto" w:beforeLines="100"/>
        <w:ind w:left="0"/>
        <w:jc w:val="left"/>
      </w:pPr>
      <w:r>
        <w:rPr>
          <w:rFonts w:ascii="宋体" w:hAnsi="Times New Roman" w:eastAsia="宋体"/>
          <w:b w:val="false"/>
          <w:i w:val="false"/>
          <w:color w:val="000000"/>
          <w:sz w:val="22"/>
        </w:rPr>
        <w:t>1.方式：属性复制是被动地，rpc是主动调用</w:t>
      </w:r>
    </w:p>
    <w:bookmarkEnd w:id="58"/>
    <w:bookmarkStart w:name="uc83ad9b9" w:id="59"/>
    <w:p>
      <w:pPr>
        <w:spacing w:after="50" w:line="360" w:lineRule="auto" w:beforeLines="100"/>
        <w:ind w:left="0"/>
        <w:jc w:val="left"/>
      </w:pPr>
      <w:r>
        <w:rPr>
          <w:rFonts w:ascii="宋体" w:hAnsi="Times New Roman" w:eastAsia="宋体"/>
          <w:b w:val="false"/>
          <w:i w:val="false"/>
          <w:color w:val="000000"/>
          <w:sz w:val="22"/>
        </w:rPr>
        <w:t>2.内容：属性复制只同步属性值，rpc更灵活，可以插入任意逻辑</w:t>
      </w:r>
    </w:p>
    <w:bookmarkEnd w:id="59"/>
    <w:bookmarkStart w:name="ucc3294ae" w:id="60"/>
    <w:p>
      <w:pPr>
        <w:spacing w:after="50" w:line="360" w:lineRule="auto" w:beforeLines="100"/>
        <w:ind w:left="0"/>
        <w:jc w:val="left"/>
      </w:pPr>
      <w:r>
        <w:rPr>
          <w:rFonts w:ascii="宋体" w:hAnsi="Times New Roman" w:eastAsia="宋体"/>
          <w:b w:val="false"/>
          <w:i w:val="false"/>
          <w:color w:val="000000"/>
          <w:sz w:val="22"/>
        </w:rPr>
        <w:t>3.灵活性：属性复制灵活性比rpc低</w:t>
      </w:r>
    </w:p>
    <w:bookmarkEnd w:id="60"/>
    <w:bookmarkStart w:name="uad0bef1b" w:id="61"/>
    <w:p>
      <w:pPr>
        <w:spacing w:after="50" w:line="360" w:lineRule="auto" w:beforeLines="100"/>
        <w:ind w:left="0"/>
        <w:jc w:val="left"/>
      </w:pPr>
      <w:r>
        <w:rPr>
          <w:rFonts w:ascii="宋体" w:hAnsi="Times New Roman" w:eastAsia="宋体"/>
          <w:b w:val="false"/>
          <w:i w:val="false"/>
          <w:color w:val="000000"/>
          <w:sz w:val="22"/>
        </w:rPr>
        <w:t>4.网络开销：属性复制是ue底层做的，性能更好，开销低；rpc需要手动控制调用频率。</w:t>
      </w:r>
    </w:p>
    <w:bookmarkEnd w:id="61"/>
    <w:bookmarkStart w:name="u9862bbd9" w:id="62"/>
    <w:p>
      <w:pPr>
        <w:spacing w:after="50" w:line="360" w:lineRule="auto" w:beforeLines="100"/>
        <w:ind w:left="0"/>
        <w:jc w:val="left"/>
      </w:pPr>
      <w:r>
        <w:rPr>
          <w:rFonts w:ascii="宋体" w:hAnsi="Times New Roman" w:eastAsia="宋体"/>
          <w:b w:val="false"/>
          <w:i w:val="false"/>
          <w:color w:val="000000"/>
          <w:sz w:val="22"/>
        </w:rPr>
        <w:t>适用场景：</w:t>
      </w:r>
    </w:p>
    <w:bookmarkEnd w:id="62"/>
    <w:bookmarkStart w:name="u290db3cc" w:id="63"/>
    <w:p>
      <w:pPr>
        <w:spacing w:after="50" w:line="360" w:lineRule="auto" w:beforeLines="100"/>
        <w:ind w:left="0"/>
        <w:jc w:val="left"/>
      </w:pPr>
      <w:r>
        <w:rPr>
          <w:rFonts w:ascii="宋体" w:hAnsi="Times New Roman" w:eastAsia="宋体"/>
          <w:b w:val="false"/>
          <w:i w:val="false"/>
          <w:color w:val="000000"/>
          <w:sz w:val="22"/>
        </w:rPr>
        <w:t>1.属性复制：适合状态同步，无需复杂逻辑地场景，比如角色血量，位置，道具数量等等，无需手动处理同步触发，ue自动优化，开发成本更低。</w:t>
      </w:r>
    </w:p>
    <w:bookmarkEnd w:id="63"/>
    <w:bookmarkStart w:name="u664608e5" w:id="64"/>
    <w:p>
      <w:pPr>
        <w:spacing w:after="50" w:line="360" w:lineRule="auto" w:beforeLines="100"/>
        <w:ind w:left="0"/>
        <w:jc w:val="left"/>
      </w:pPr>
      <w:r>
        <w:rPr>
          <w:rFonts w:ascii="宋体" w:hAnsi="Times New Roman" w:eastAsia="宋体"/>
          <w:b w:val="false"/>
          <w:i w:val="false"/>
          <w:color w:val="000000"/>
          <w:sz w:val="22"/>
        </w:rPr>
        <w:t>2.rpc函数：适合需要触发特定逻辑或者需要客户端向服务端发送指令的情况</w:t>
      </w:r>
    </w:p>
    <w:bookmarkEnd w:id="64"/>
    <w:bookmarkStart w:name="uec15180e" w:id="65"/>
    <w:p>
      <w:pPr>
        <w:spacing w:after="50" w:line="360" w:lineRule="auto" w:beforeLines="100"/>
        <w:ind w:left="0"/>
        <w:jc w:val="left"/>
      </w:pPr>
      <w:r>
        <w:rPr>
          <w:rFonts w:ascii="宋体" w:hAnsi="Times New Roman" w:eastAsia="宋体"/>
          <w:b w:val="false"/>
          <w:i w:val="false"/>
          <w:color w:val="000000"/>
          <w:sz w:val="22"/>
        </w:rPr>
        <w:t>9. 使用PRC函数进行网络同步，发送方发送的PRC接收方一定会收到吗，比如服务器给客户端发送？</w:t>
      </w:r>
    </w:p>
    <w:bookmarkEnd w:id="65"/>
    <w:bookmarkStart w:name="u71dd191c" w:id="66"/>
    <w:p>
      <w:pPr>
        <w:spacing w:after="50" w:line="360" w:lineRule="auto" w:beforeLines="100"/>
        <w:ind w:left="0"/>
        <w:jc w:val="left"/>
      </w:pPr>
      <w:r>
        <w:rPr>
          <w:rFonts w:ascii="宋体" w:hAnsi="Times New Roman" w:eastAsia="宋体"/>
          <w:b w:val="false"/>
          <w:i w:val="false"/>
          <w:color w:val="000000"/>
          <w:sz w:val="22"/>
        </w:rPr>
        <w:t>rpc是否一定会被收到要看设置的reliable，如果标记了reliable，则服务端会重传知道客户端回复确认收到。而没标记则只发送一次</w:t>
      </w:r>
    </w:p>
    <w:bookmarkEnd w:id="66"/>
    <w:bookmarkStart w:name="uec2efe7b" w:id="67"/>
    <w:p>
      <w:pPr>
        <w:spacing w:after="50" w:line="360" w:lineRule="auto" w:beforeLines="100"/>
        <w:ind w:left="0"/>
        <w:jc w:val="left"/>
      </w:pPr>
      <w:r>
        <w:rPr>
          <w:rFonts w:ascii="宋体" w:hAnsi="Times New Roman" w:eastAsia="宋体"/>
          <w:b w:val="false"/>
          <w:i w:val="false"/>
          <w:color w:val="000000"/>
          <w:sz w:val="22"/>
        </w:rPr>
        <w:t>但极端情况下，reliable也无法保证能收到，比如客户端与服务端断开连接，网络差到极致等等。</w:t>
      </w:r>
    </w:p>
    <w:bookmarkEnd w:id="67"/>
    <w:bookmarkStart w:name="u59988f5b" w:id="68"/>
    <w:p>
      <w:pPr>
        <w:spacing w:after="50" w:line="360" w:lineRule="auto" w:beforeLines="100"/>
        <w:ind w:left="0"/>
        <w:jc w:val="left"/>
      </w:pPr>
      <w:r>
        <w:rPr>
          <w:rFonts w:ascii="宋体" w:hAnsi="Times New Roman" w:eastAsia="宋体"/>
          <w:b w:val="false"/>
          <w:i w:val="false"/>
          <w:color w:val="000000"/>
          <w:sz w:val="22"/>
        </w:rPr>
        <w:t xml:space="preserve"> </w:t>
      </w:r>
    </w:p>
    <w:bookmarkEnd w:id="68"/>
    <w:bookmarkStart w:name="u606575ae" w:id="69"/>
    <w:p>
      <w:pPr>
        <w:spacing w:after="50" w:line="360" w:lineRule="auto" w:beforeLines="100"/>
        <w:ind w:left="0"/>
        <w:jc w:val="left"/>
      </w:pPr>
      <w:r>
        <w:rPr>
          <w:rFonts w:ascii="宋体" w:hAnsi="Times New Roman" w:eastAsia="宋体"/>
          <w:b w:val="false"/>
          <w:i w:val="false"/>
          <w:color w:val="000000"/>
          <w:sz w:val="22"/>
        </w:rPr>
        <w:t>📚</w:t>
      </w:r>
      <w:r>
        <w:rPr>
          <w:rFonts w:ascii="宋体" w:hAnsi="Times New Roman" w:eastAsia="宋体"/>
          <w:b w:val="false"/>
          <w:i w:val="false"/>
          <w:color w:val="000000"/>
          <w:sz w:val="22"/>
        </w:rPr>
        <w:t>C++八股文</w:t>
      </w:r>
    </w:p>
    <w:bookmarkEnd w:id="69"/>
    <w:bookmarkStart w:name="u4a585f36" w:id="70"/>
    <w:p>
      <w:pPr>
        <w:spacing w:after="50" w:line="360" w:lineRule="auto" w:beforeLines="100"/>
        <w:ind w:left="0"/>
        <w:jc w:val="left"/>
      </w:pPr>
      <w:r>
        <w:rPr>
          <w:rFonts w:ascii="宋体" w:hAnsi="Times New Roman" w:eastAsia="宋体"/>
          <w:b w:val="false"/>
          <w:i w:val="false"/>
          <w:color w:val="000000"/>
          <w:sz w:val="22"/>
        </w:rPr>
        <w:t>1. 了解过C++内存管理以及特性吗？举例说一下？</w:t>
      </w:r>
      <w:r>
        <w:rPr>
          <w:rFonts w:ascii="宋体" w:hAnsi="Times New Roman" w:eastAsia="宋体"/>
          <w:b w:val="false"/>
          <w:i w:val="false"/>
          <w:color w:val="000000"/>
          <w:sz w:val="22"/>
        </w:rPr>
        <w:t>1.c++内存分区为五块，栈，堆，bss区，data区(分为data和rodata，rodata只读)，code代码区</w:t>
      </w:r>
    </w:p>
    <w:bookmarkEnd w:id="70"/>
    <w:bookmarkStart w:name="u76d6674e" w:id="71"/>
    <w:p>
      <w:pPr>
        <w:spacing w:after="50" w:line="360" w:lineRule="auto" w:beforeLines="100"/>
        <w:ind w:left="0"/>
        <w:jc w:val="left"/>
      </w:pPr>
      <w:r>
        <w:rPr>
          <w:rFonts w:ascii="宋体" w:hAnsi="Times New Roman" w:eastAsia="宋体"/>
          <w:b w:val="false"/>
          <w:i w:val="false"/>
          <w:color w:val="000000"/>
          <w:sz w:val="22"/>
        </w:rPr>
        <w:t>2.一般采用手动内存管理，使用new/delete或者malloc/free。</w:t>
      </w:r>
    </w:p>
    <w:bookmarkEnd w:id="71"/>
    <w:bookmarkStart w:name="u89d5981e" w:id="72"/>
    <w:p>
      <w:pPr>
        <w:spacing w:after="50" w:line="360" w:lineRule="auto" w:beforeLines="100"/>
        <w:ind w:left="0"/>
        <w:jc w:val="left"/>
      </w:pPr>
      <w:r>
        <w:rPr>
          <w:rFonts w:ascii="宋体" w:hAnsi="Times New Roman" w:eastAsia="宋体"/>
          <w:b w:val="false"/>
          <w:i w:val="false"/>
          <w:color w:val="000000"/>
          <w:sz w:val="22"/>
        </w:rPr>
        <w:t>3.c++11引入特性，引入智能指针实现RAII思想，解决手动管理的风险。</w:t>
      </w:r>
    </w:p>
    <w:bookmarkEnd w:id="72"/>
    <w:bookmarkStart w:name="ubac5570d" w:id="73"/>
    <w:p>
      <w:pPr>
        <w:spacing w:after="50" w:line="360" w:lineRule="auto" w:beforeLines="100"/>
        <w:ind w:left="0"/>
        <w:jc w:val="left"/>
      </w:pPr>
      <w:r>
        <w:rPr>
          <w:rFonts w:ascii="宋体" w:hAnsi="Times New Roman" w:eastAsia="宋体"/>
          <w:b w:val="false"/>
          <w:i w:val="false"/>
          <w:color w:val="000000"/>
          <w:sz w:val="22"/>
        </w:rPr>
        <w:t>4.内存管理需要注意的问题：内存泄漏，野指针/悬空指针；双重释放；内存碎片等问题</w:t>
      </w:r>
    </w:p>
    <w:bookmarkEnd w:id="73"/>
    <w:bookmarkStart w:name="uc18cb681" w:id="74"/>
    <w:p>
      <w:pPr>
        <w:spacing w:after="50" w:line="360" w:lineRule="auto" w:beforeLines="100"/>
        <w:ind w:left="0"/>
        <w:jc w:val="left"/>
      </w:pPr>
      <w:r>
        <w:rPr>
          <w:rFonts w:ascii="宋体" w:hAnsi="Times New Roman" w:eastAsia="宋体"/>
          <w:b w:val="false"/>
          <w:i w:val="false"/>
          <w:color w:val="000000"/>
          <w:sz w:val="22"/>
        </w:rPr>
        <w:t>2. C++文件到可执行程序的编译过程有哪几步，具体说一下每一步都做了什么？</w:t>
      </w:r>
    </w:p>
    <w:bookmarkEnd w:id="74"/>
    <w:bookmarkStart w:name="u8c19633c" w:id="75"/>
    <w:p>
      <w:pPr>
        <w:spacing w:after="50" w:line="360" w:lineRule="auto" w:beforeLines="100"/>
        <w:ind w:left="0"/>
        <w:jc w:val="left"/>
      </w:pPr>
      <w:r>
        <w:rPr>
          <w:rFonts w:ascii="宋体" w:hAnsi="Times New Roman" w:eastAsia="宋体"/>
          <w:b w:val="false"/>
          <w:i w:val="false"/>
          <w:color w:val="000000"/>
          <w:sz w:val="22"/>
        </w:rPr>
        <w:t xml:space="preserve"> 整体是预处理，编译，汇编，链接阶段。</w:t>
      </w:r>
    </w:p>
    <w:bookmarkEnd w:id="75"/>
    <w:bookmarkStart w:name="u8bc9b996" w:id="76"/>
    <w:p>
      <w:pPr>
        <w:spacing w:after="50" w:line="360" w:lineRule="auto" w:beforeLines="100"/>
        <w:ind w:left="0"/>
        <w:jc w:val="left"/>
      </w:pPr>
      <w:r>
        <w:rPr>
          <w:rFonts w:ascii="宋体" w:hAnsi="Times New Roman" w:eastAsia="宋体"/>
          <w:b w:val="false"/>
          <w:i w:val="false"/>
          <w:color w:val="000000"/>
          <w:sz w:val="22"/>
        </w:rPr>
        <w:t>预处理是处理源代码中的预处理指令，比如define宏定义之类的</w:t>
      </w:r>
    </w:p>
    <w:bookmarkEnd w:id="76"/>
    <w:bookmarkStart w:name="u15155564" w:id="77"/>
    <w:p>
      <w:pPr>
        <w:spacing w:after="50" w:line="360" w:lineRule="auto" w:beforeLines="100"/>
        <w:ind w:left="0"/>
        <w:jc w:val="left"/>
      </w:pPr>
      <w:r>
        <w:rPr>
          <w:rFonts w:ascii="宋体" w:hAnsi="Times New Roman" w:eastAsia="宋体"/>
          <w:b w:val="false"/>
          <w:i w:val="false"/>
          <w:color w:val="000000"/>
          <w:sz w:val="22"/>
        </w:rPr>
        <w:t>然后进入编译阶段：</w:t>
      </w:r>
    </w:p>
    <w:bookmarkEnd w:id="77"/>
    <w:bookmarkStart w:name="u247e49de" w:id="78"/>
    <w:p>
      <w:pPr>
        <w:spacing w:after="50" w:line="360" w:lineRule="auto" w:beforeLines="100"/>
        <w:ind w:left="0"/>
        <w:jc w:val="left"/>
      </w:pPr>
      <w:r>
        <w:rPr>
          <w:rFonts w:ascii="宋体" w:hAnsi="Times New Roman" w:eastAsia="宋体"/>
          <w:b w:val="false"/>
          <w:i w:val="false"/>
          <w:color w:val="000000"/>
          <w:sz w:val="22"/>
        </w:rPr>
        <w:t>1.进行词法，语法语义的分析，构建抽象语法树ast。</w:t>
      </w:r>
    </w:p>
    <w:bookmarkEnd w:id="78"/>
    <w:bookmarkStart w:name="u806d05b0" w:id="79"/>
    <w:p>
      <w:pPr>
        <w:spacing w:after="50" w:line="360" w:lineRule="auto" w:beforeLines="100"/>
        <w:ind w:left="0"/>
        <w:jc w:val="left"/>
      </w:pPr>
      <w:r>
        <w:rPr>
          <w:rFonts w:ascii="宋体" w:hAnsi="Times New Roman" w:eastAsia="宋体"/>
          <w:b w:val="false"/>
          <w:i w:val="false"/>
          <w:color w:val="000000"/>
          <w:sz w:val="22"/>
        </w:rPr>
        <w:t>2.将抽象语法树转换为中间代码，并进行代码优化</w:t>
      </w:r>
    </w:p>
    <w:bookmarkEnd w:id="79"/>
    <w:bookmarkStart w:name="ue842ea74" w:id="80"/>
    <w:p>
      <w:pPr>
        <w:spacing w:after="50" w:line="360" w:lineRule="auto" w:beforeLines="100"/>
        <w:ind w:left="0"/>
        <w:jc w:val="left"/>
      </w:pPr>
      <w:r>
        <w:rPr>
          <w:rFonts w:ascii="宋体" w:hAnsi="Times New Roman" w:eastAsia="宋体"/>
          <w:b w:val="false"/>
          <w:i w:val="false"/>
          <w:color w:val="000000"/>
          <w:sz w:val="22"/>
        </w:rPr>
        <w:t>然后进入汇编阶段</w:t>
      </w:r>
    </w:p>
    <w:bookmarkEnd w:id="80"/>
    <w:bookmarkStart w:name="u069830a1" w:id="81"/>
    <w:p>
      <w:pPr>
        <w:spacing w:after="50" w:line="360" w:lineRule="auto" w:beforeLines="100"/>
        <w:ind w:left="0"/>
        <w:jc w:val="left"/>
      </w:pPr>
      <w:r>
        <w:rPr>
          <w:rFonts w:ascii="宋体" w:hAnsi="Times New Roman" w:eastAsia="宋体"/>
          <w:b w:val="false"/>
          <w:i w:val="false"/>
          <w:color w:val="000000"/>
          <w:sz w:val="22"/>
        </w:rPr>
        <w:t>将编译阶段产生的中间代码转换为目标代码文件，也就是汇编或者机器语言。</w:t>
      </w:r>
    </w:p>
    <w:bookmarkEnd w:id="81"/>
    <w:bookmarkStart w:name="u22dad436" w:id="82"/>
    <w:p>
      <w:pPr>
        <w:spacing w:after="50" w:line="360" w:lineRule="auto" w:beforeLines="100"/>
        <w:ind w:left="0"/>
        <w:jc w:val="left"/>
      </w:pPr>
      <w:r>
        <w:rPr>
          <w:rFonts w:ascii="宋体" w:hAnsi="Times New Roman" w:eastAsia="宋体"/>
          <w:b w:val="false"/>
          <w:i w:val="false"/>
          <w:color w:val="000000"/>
          <w:sz w:val="22"/>
        </w:rPr>
        <w:t>最后进入链接阶段：</w:t>
      </w:r>
    </w:p>
    <w:bookmarkEnd w:id="82"/>
    <w:bookmarkStart w:name="ufe7721ad" w:id="83"/>
    <w:p>
      <w:pPr>
        <w:spacing w:after="50" w:line="360" w:lineRule="auto" w:beforeLines="100"/>
        <w:ind w:left="0"/>
        <w:jc w:val="left"/>
      </w:pPr>
      <w:r>
        <w:rPr>
          <w:rFonts w:ascii="宋体" w:hAnsi="Times New Roman" w:eastAsia="宋体"/>
          <w:b w:val="false"/>
          <w:i w:val="false"/>
          <w:color w:val="000000"/>
          <w:sz w:val="22"/>
        </w:rPr>
        <w:t>1.进行符号解析，在多个目标文件中查找并匹配未定义的外部符号，进行关联</w:t>
      </w:r>
    </w:p>
    <w:bookmarkEnd w:id="83"/>
    <w:bookmarkStart w:name="ue2e2976a" w:id="84"/>
    <w:p>
      <w:pPr>
        <w:spacing w:after="50" w:line="360" w:lineRule="auto" w:beforeLines="100"/>
        <w:ind w:left="0"/>
        <w:jc w:val="left"/>
      </w:pPr>
      <w:r>
        <w:rPr>
          <w:rFonts w:ascii="宋体" w:hAnsi="Times New Roman" w:eastAsia="宋体"/>
          <w:b w:val="false"/>
          <w:i w:val="false"/>
          <w:color w:val="000000"/>
          <w:sz w:val="22"/>
        </w:rPr>
        <w:t>2.重定位：根据解析到的符号地址，调整目标文件的地址引用</w:t>
      </w:r>
    </w:p>
    <w:bookmarkEnd w:id="84"/>
    <w:bookmarkStart w:name="ue48dfe51" w:id="85"/>
    <w:p>
      <w:pPr>
        <w:spacing w:after="50" w:line="360" w:lineRule="auto" w:beforeLines="100"/>
        <w:ind w:left="0"/>
        <w:jc w:val="left"/>
      </w:pPr>
      <w:r>
        <w:rPr>
          <w:rFonts w:ascii="宋体" w:hAnsi="Times New Roman" w:eastAsia="宋体"/>
          <w:b w:val="false"/>
          <w:i w:val="false"/>
          <w:color w:val="000000"/>
          <w:sz w:val="22"/>
        </w:rPr>
        <w:t>3.合并：将多个目标文件的代码段，数据段等合并到一个单独的文件中</w:t>
      </w:r>
    </w:p>
    <w:bookmarkEnd w:id="85"/>
    <w:bookmarkStart w:name="u11fbc503" w:id="86"/>
    <w:p>
      <w:pPr>
        <w:spacing w:after="50" w:line="360" w:lineRule="auto" w:beforeLines="100"/>
        <w:ind w:left="0"/>
        <w:jc w:val="left"/>
      </w:pPr>
      <w:r>
        <w:rPr>
          <w:rFonts w:ascii="宋体" w:hAnsi="Times New Roman" w:eastAsia="宋体"/>
          <w:b w:val="false"/>
          <w:i w:val="false"/>
          <w:color w:val="000000"/>
          <w:sz w:val="22"/>
        </w:rPr>
        <w:t>最后构建可执行文件。</w:t>
      </w:r>
    </w:p>
    <w:bookmarkEnd w:id="86"/>
    <w:bookmarkStart w:name="u66e551bf" w:id="87"/>
    <w:p>
      <w:pPr>
        <w:spacing w:after="50" w:line="360" w:lineRule="auto" w:beforeLines="100"/>
        <w:ind w:left="0"/>
        <w:jc w:val="left"/>
      </w:pPr>
      <w:r>
        <w:rPr>
          <w:rFonts w:ascii="宋体" w:hAnsi="Times New Roman" w:eastAsia="宋体"/>
          <w:b w:val="false"/>
          <w:i w:val="false"/>
          <w:color w:val="000000"/>
          <w:sz w:val="22"/>
        </w:rPr>
        <w:t>3. 模板的展开是在哪一步？</w:t>
      </w:r>
    </w:p>
    <w:bookmarkEnd w:id="87"/>
    <w:bookmarkStart w:name="uf8526b04" w:id="88"/>
    <w:p>
      <w:pPr>
        <w:spacing w:after="50" w:line="360" w:lineRule="auto" w:beforeLines="100"/>
        <w:ind w:left="0"/>
        <w:jc w:val="left"/>
      </w:pPr>
      <w:r>
        <w:rPr>
          <w:rFonts w:ascii="宋体" w:hAnsi="Times New Roman" w:eastAsia="宋体"/>
          <w:b w:val="false"/>
          <w:i w:val="false"/>
          <w:color w:val="000000"/>
          <w:sz w:val="22"/>
        </w:rPr>
        <w:t>是在编译期，语义分析后，代码生成前，语义分析时识别到模板被具体类型使用，就会生成该类型的具体代码，然后对展开后的代码进行编译。</w:t>
      </w:r>
    </w:p>
    <w:bookmarkEnd w:id="88"/>
    <w:bookmarkStart w:name="ucc7b08c3" w:id="89"/>
    <w:p>
      <w:pPr>
        <w:spacing w:after="50" w:line="360" w:lineRule="auto" w:beforeLines="100"/>
        <w:ind w:left="0"/>
        <w:jc w:val="left"/>
      </w:pPr>
      <w:r>
        <w:rPr>
          <w:rFonts w:ascii="宋体" w:hAnsi="Times New Roman" w:eastAsia="宋体"/>
          <w:b w:val="false"/>
          <w:i w:val="false"/>
          <w:color w:val="000000"/>
          <w:sz w:val="22"/>
        </w:rPr>
        <w:t>当然存在特殊情况，如果模板的定义和具体使用是在不同的文件中，编译期无法完全展开。</w:t>
      </w:r>
    </w:p>
    <w:bookmarkEnd w:id="89"/>
    <w:bookmarkStart w:name="u789ba74c" w:id="90"/>
    <w:p>
      <w:pPr>
        <w:spacing w:after="50" w:line="360" w:lineRule="auto" w:beforeLines="100"/>
        <w:ind w:left="0"/>
        <w:jc w:val="left"/>
      </w:pPr>
      <w:r>
        <w:rPr>
          <w:rFonts w:ascii="宋体" w:hAnsi="Times New Roman" w:eastAsia="宋体"/>
          <w:b w:val="false"/>
          <w:i w:val="false"/>
          <w:color w:val="000000"/>
          <w:sz w:val="22"/>
        </w:rPr>
        <w:t>那么编译阶段只会为模板生成为解析的符号存入目标文件。在链接阶段会收集所有目标文件的模板使用需求，找到模板定义后，再补全模板展开，生成最终代码。</w:t>
      </w:r>
    </w:p>
    <w:bookmarkEnd w:id="90"/>
    <w:bookmarkStart w:name="u5329d0b3" w:id="91"/>
    <w:p>
      <w:pPr>
        <w:spacing w:after="50" w:line="360" w:lineRule="auto" w:beforeLines="100"/>
        <w:ind w:left="0"/>
        <w:jc w:val="left"/>
      </w:pPr>
      <w:r>
        <w:rPr>
          <w:rFonts w:ascii="宋体" w:hAnsi="Times New Roman" w:eastAsia="宋体"/>
          <w:b w:val="false"/>
          <w:i w:val="false"/>
          <w:color w:val="000000"/>
          <w:sz w:val="22"/>
        </w:rPr>
        <w:t>4. 如果一个模板定义了却没有使用会怎么样？</w:t>
      </w:r>
    </w:p>
    <w:bookmarkEnd w:id="91"/>
    <w:bookmarkStart w:name="u7533b518" w:id="92"/>
    <w:p>
      <w:pPr>
        <w:spacing w:after="50" w:line="360" w:lineRule="auto" w:beforeLines="100"/>
        <w:ind w:left="0"/>
        <w:jc w:val="left"/>
      </w:pPr>
      <w:r>
        <w:rPr>
          <w:rFonts w:ascii="宋体" w:hAnsi="Times New Roman" w:eastAsia="宋体"/>
          <w:b w:val="false"/>
          <w:i w:val="false"/>
          <w:color w:val="000000"/>
          <w:sz w:val="22"/>
        </w:rPr>
        <w:t>不会触发展开实例化，不会出现在目标文件中。</w:t>
      </w:r>
    </w:p>
    <w:bookmarkEnd w:id="92"/>
    <w:bookmarkStart w:name="u59b54739" w:id="93"/>
    <w:p>
      <w:pPr>
        <w:spacing w:after="50" w:line="360" w:lineRule="auto" w:beforeLines="100"/>
        <w:ind w:left="0"/>
        <w:jc w:val="left"/>
      </w:pPr>
      <w:r>
        <w:rPr>
          <w:rFonts w:ascii="宋体" w:hAnsi="Times New Roman" w:eastAsia="宋体"/>
          <w:b w:val="false"/>
          <w:i w:val="false"/>
          <w:color w:val="000000"/>
          <w:sz w:val="22"/>
        </w:rPr>
        <w:t>5. 指针和引用的区别以及适用场景。</w:t>
      </w:r>
    </w:p>
    <w:bookmarkEnd w:id="93"/>
    <w:bookmarkStart w:name="u3e96ca8a" w:id="94"/>
    <w:p>
      <w:pPr>
        <w:spacing w:after="50" w:line="360" w:lineRule="auto" w:beforeLines="100"/>
        <w:ind w:left="0"/>
        <w:jc w:val="left"/>
      </w:pPr>
      <w:r>
        <w:rPr>
          <w:rFonts w:ascii="宋体" w:hAnsi="Times New Roman" w:eastAsia="宋体"/>
          <w:b w:val="false"/>
          <w:i w:val="false"/>
          <w:color w:val="000000"/>
          <w:sz w:val="22"/>
        </w:rPr>
        <w:t>指针存放的是内存地址，该地址是指向对象的地址。引用是变量别名，无独立内存空间，必须初始化不能为空。</w:t>
      </w:r>
    </w:p>
    <w:bookmarkEnd w:id="94"/>
    <w:bookmarkStart w:name="u212cd8c4" w:id="95"/>
    <w:p>
      <w:pPr>
        <w:spacing w:after="50" w:line="360" w:lineRule="auto" w:beforeLines="100"/>
        <w:ind w:left="0"/>
        <w:jc w:val="left"/>
      </w:pPr>
      <w:r>
        <w:rPr>
          <w:rFonts w:ascii="宋体" w:hAnsi="Times New Roman" w:eastAsia="宋体"/>
          <w:b w:val="false"/>
          <w:i w:val="false"/>
          <w:color w:val="000000"/>
          <w:sz w:val="22"/>
        </w:rPr>
        <w:t>引用的优势是安全且简洁并且更轻，所以如果是函数参数并且需要修改实参，实参一定非空可以用引用</w:t>
      </w:r>
    </w:p>
    <w:bookmarkEnd w:id="95"/>
    <w:bookmarkStart w:name="uf283d8fd" w:id="96"/>
    <w:p>
      <w:pPr>
        <w:spacing w:after="50" w:line="360" w:lineRule="auto" w:beforeLines="100"/>
        <w:ind w:left="0"/>
        <w:jc w:val="left"/>
      </w:pPr>
      <w:r>
        <w:rPr>
          <w:rFonts w:ascii="宋体" w:hAnsi="Times New Roman" w:eastAsia="宋体"/>
          <w:b w:val="false"/>
          <w:i w:val="false"/>
          <w:color w:val="000000"/>
          <w:sz w:val="22"/>
        </w:rPr>
        <w:t>指针的优势是灵活，可空并且可重定向，适合需要表示空的场景，比如函数返回值可能为空；或者需要重定向的场景，比如链表的节点指针；还有多级间接访问，引用不支持多级，指针可实现指向指针的指针的多级访问。</w:t>
      </w:r>
    </w:p>
    <w:bookmarkEnd w:id="96"/>
    <w:bookmarkStart w:name="ub5373f85" w:id="97"/>
    <w:p>
      <w:pPr>
        <w:spacing w:after="50" w:line="360" w:lineRule="auto" w:beforeLines="100"/>
        <w:ind w:left="0"/>
        <w:jc w:val="left"/>
      </w:pPr>
      <w:r>
        <w:rPr>
          <w:rFonts w:ascii="宋体" w:hAnsi="Times New Roman" w:eastAsia="宋体"/>
          <w:b w:val="false"/>
          <w:i w:val="false"/>
          <w:color w:val="000000"/>
          <w:sz w:val="22"/>
        </w:rPr>
        <w:t>6. 常用的排序算法里面哪些比较快？</w:t>
      </w:r>
    </w:p>
    <w:bookmarkEnd w:id="97"/>
    <w:bookmarkStart w:name="u0c9823f2" w:id="98"/>
    <w:p>
      <w:pPr>
        <w:spacing w:after="50" w:line="360" w:lineRule="auto" w:beforeLines="100"/>
        <w:ind w:left="0"/>
        <w:jc w:val="left"/>
      </w:pPr>
      <w:r>
        <w:rPr>
          <w:rFonts w:ascii="宋体" w:hAnsi="Times New Roman" w:eastAsia="宋体"/>
          <w:b w:val="false"/>
          <w:i w:val="false"/>
          <w:color w:val="000000"/>
          <w:sz w:val="22"/>
        </w:rPr>
        <w:t>7. 分析快速排序的最坏，最好，平均时间复杂度</w:t>
      </w:r>
    </w:p>
    <w:bookmarkEnd w:id="98"/>
    <w:bookmarkStart w:name="uccf5fd88" w:id="99"/>
    <w:p>
      <w:pPr>
        <w:numPr>
          <w:ilvl w:val="0"/>
          <w:numId w:val="1"/>
        </w:numPr>
        <w:spacing w:after="50" w:line="360" w:lineRule="auto" w:beforeLines="100"/>
        <w:ind w:left="360"/>
        <w:jc w:val="left"/>
      </w:pPr>
      <w:r>
        <w:rPr>
          <w:rFonts w:ascii="宋体" w:hAnsi="Times New Roman" w:eastAsia="宋体"/>
          <w:b w:val="false"/>
          <w:i w:val="false"/>
          <w:color w:val="000000"/>
          <w:sz w:val="22"/>
        </w:rPr>
        <w:t>C++高频</w:t>
      </w:r>
    </w:p>
    <w:bookmarkEnd w:id="99"/>
    <w:bookmarkStart w:name="ub7d2d640" w:id="100"/>
    <w:p>
      <w:pPr>
        <w:numPr>
          <w:ilvl w:val="0"/>
          <w:numId w:val="1"/>
        </w:numPr>
        <w:spacing w:after="50" w:line="360" w:lineRule="auto" w:beforeLines="100"/>
        <w:ind w:left="360"/>
        <w:jc w:val="left"/>
      </w:pPr>
      <w:r>
        <w:rPr>
          <w:rFonts w:ascii="宋体" w:hAnsi="Times New Roman" w:eastAsia="宋体"/>
          <w:b w:val="false"/>
          <w:i w:val="false"/>
          <w:color w:val="000000"/>
          <w:sz w:val="22"/>
        </w:rPr>
        <w:t>i++和++i哪个是左值哪个是右值</w:t>
      </w:r>
    </w:p>
    <w:bookmarkEnd w:id="100"/>
    <w:bookmarkStart w:name="u7e9b38dd" w:id="101"/>
    <w:p>
      <w:pPr>
        <w:numPr>
          <w:ilvl w:val="0"/>
          <w:numId w:val="1"/>
        </w:numPr>
        <w:spacing w:after="50" w:line="360" w:lineRule="auto" w:beforeLines="100"/>
        <w:ind w:left="360"/>
        <w:jc w:val="left"/>
      </w:pPr>
      <w:r>
        <w:rPr>
          <w:rFonts w:ascii="宋体" w:hAnsi="Times New Roman" w:eastAsia="宋体"/>
          <w:b w:val="false"/>
          <w:i w:val="false"/>
          <w:color w:val="000000"/>
          <w:sz w:val="22"/>
        </w:rPr>
        <w:t>C++四种cast</w:t>
      </w:r>
    </w:p>
    <w:bookmarkEnd w:id="101"/>
    <w:bookmarkStart w:name="u78b4c446" w:id="102"/>
    <w:p>
      <w:pPr>
        <w:numPr>
          <w:ilvl w:val="0"/>
          <w:numId w:val="1"/>
        </w:numPr>
        <w:spacing w:after="50" w:line="360" w:lineRule="auto" w:beforeLines="100"/>
        <w:ind w:left="360"/>
        <w:jc w:val="left"/>
      </w:pPr>
      <w:r>
        <w:rPr>
          <w:rFonts w:ascii="宋体" w:hAnsi="Times New Roman" w:eastAsia="宋体"/>
          <w:b w:val="false"/>
          <w:i w:val="false"/>
          <w:color w:val="000000"/>
          <w:sz w:val="22"/>
        </w:rPr>
        <w:t>模板（什么时候知道T的具体类型）</w:t>
      </w:r>
    </w:p>
    <w:bookmarkEnd w:id="102"/>
    <w:bookmarkStart w:name="uea3dc937" w:id="103"/>
    <w:p>
      <w:pPr>
        <w:numPr>
          <w:ilvl w:val="0"/>
          <w:numId w:val="1"/>
        </w:numPr>
        <w:spacing w:after="50" w:line="360" w:lineRule="auto" w:beforeLines="100"/>
        <w:ind w:left="360"/>
        <w:jc w:val="left"/>
      </w:pPr>
      <w:r>
        <w:rPr>
          <w:rFonts w:ascii="宋体" w:hAnsi="Times New Roman" w:eastAsia="宋体"/>
          <w:b w:val="false"/>
          <w:i w:val="false"/>
          <w:color w:val="000000"/>
          <w:sz w:val="22"/>
        </w:rPr>
        <w:t>遍历数组和链表哪个更快（局部性、cache命中、cacheline）</w:t>
      </w:r>
    </w:p>
    <w:bookmarkEnd w:id="103"/>
    <w:bookmarkStart w:name="ube702a7a" w:id="104"/>
    <w:p>
      <w:pPr>
        <w:numPr>
          <w:ilvl w:val="0"/>
          <w:numId w:val="1"/>
        </w:numPr>
        <w:spacing w:after="50" w:line="360" w:lineRule="auto" w:beforeLines="100"/>
        <w:ind w:left="360"/>
        <w:jc w:val="left"/>
      </w:pPr>
      <w:r>
        <w:rPr>
          <w:rFonts w:ascii="宋体" w:hAnsi="Times New Roman" w:eastAsia="宋体"/>
          <w:b w:val="false"/>
          <w:i w:val="false"/>
          <w:color w:val="000000"/>
          <w:sz w:val="22"/>
        </w:rPr>
        <w:t>哈希表最差情况复杂度，哈希冲突怎么解决</w:t>
      </w:r>
    </w:p>
    <w:bookmarkEnd w:id="104"/>
    <w:bookmarkStart w:name="u84277d98" w:id="105"/>
    <w:p>
      <w:pPr>
        <w:numPr>
          <w:ilvl w:val="0"/>
          <w:numId w:val="1"/>
        </w:numPr>
        <w:spacing w:after="50" w:line="360" w:lineRule="auto" w:beforeLines="100"/>
        <w:ind w:left="360"/>
        <w:jc w:val="left"/>
      </w:pPr>
      <w:r>
        <w:rPr>
          <w:rFonts w:ascii="宋体" w:hAnsi="Times New Roman" w:eastAsia="宋体"/>
          <w:b w:val="false"/>
          <w:i w:val="false"/>
          <w:color w:val="000000"/>
          <w:sz w:val="22"/>
        </w:rPr>
        <w:t>线程同步（自旋锁和互斥锁的区别，底层实现）</w:t>
      </w:r>
    </w:p>
    <w:bookmarkEnd w:id="105"/>
    <w:bookmarkStart w:name="ubde26aee" w:id="106"/>
    <w:p>
      <w:pPr>
        <w:numPr>
          <w:ilvl w:val="0"/>
          <w:numId w:val="1"/>
        </w:numPr>
        <w:spacing w:after="50" w:line="360" w:lineRule="auto" w:beforeLines="100"/>
        <w:ind w:left="360"/>
        <w:jc w:val="left"/>
      </w:pPr>
      <w:r>
        <w:rPr>
          <w:rFonts w:ascii="宋体" w:hAnsi="Times New Roman" w:eastAsia="宋体"/>
          <w:b w:val="false"/>
          <w:i w:val="false"/>
          <w:color w:val="000000"/>
          <w:sz w:val="22"/>
        </w:rPr>
        <w:t>空类占多大内存</w:t>
      </w:r>
    </w:p>
    <w:bookmarkEnd w:id="106"/>
    <w:bookmarkStart w:name="u299f7d0a" w:id="107"/>
    <w:p>
      <w:pPr>
        <w:numPr>
          <w:ilvl w:val="0"/>
          <w:numId w:val="1"/>
        </w:numPr>
        <w:spacing w:after="50" w:line="360" w:lineRule="auto" w:beforeLines="100"/>
        <w:ind w:left="360"/>
        <w:jc w:val="left"/>
      </w:pPr>
      <w:r>
        <w:rPr>
          <w:rFonts w:ascii="宋体" w:hAnsi="Times New Roman" w:eastAsia="宋体"/>
          <w:b w:val="false"/>
          <w:i w:val="false"/>
          <w:color w:val="000000"/>
          <w:sz w:val="22"/>
        </w:rPr>
        <w:t>delete是怎么知道要delete多少字节</w:t>
      </w:r>
    </w:p>
    <w:bookmarkEnd w:id="107"/>
    <w:bookmarkStart w:name="uf053d11d" w:id="108"/>
    <w:p>
      <w:pPr>
        <w:numPr>
          <w:ilvl w:val="0"/>
          <w:numId w:val="1"/>
        </w:numPr>
        <w:spacing w:after="50" w:line="360" w:lineRule="auto" w:beforeLines="100"/>
        <w:ind w:left="360"/>
        <w:jc w:val="left"/>
      </w:pPr>
      <w:r>
        <w:rPr>
          <w:rFonts w:ascii="宋体" w:hAnsi="Times New Roman" w:eastAsia="宋体"/>
          <w:b w:val="false"/>
          <w:i w:val="false"/>
          <w:color w:val="000000"/>
          <w:sz w:val="22"/>
        </w:rPr>
        <w:t>口撕：无序数组找前k小（堆、快速选择、时/空间复杂度）</w:t>
      </w:r>
    </w:p>
    <w:bookmarkEnd w:id="108"/>
    <w:bookmarkStart w:name="u8952befa" w:id="109"/>
    <w:p>
      <w:pPr>
        <w:numPr>
          <w:ilvl w:val="0"/>
          <w:numId w:val="1"/>
        </w:numPr>
        <w:spacing w:after="50" w:line="360" w:lineRule="auto" w:beforeLines="100"/>
        <w:ind w:left="360"/>
        <w:jc w:val="left"/>
      </w:pPr>
      <w:r>
        <w:rPr>
          <w:rFonts w:ascii="宋体" w:hAnsi="Times New Roman" w:eastAsia="宋体"/>
          <w:b w:val="false"/>
          <w:i w:val="false"/>
          <w:color w:val="000000"/>
          <w:sz w:val="22"/>
        </w:rPr>
        <w:t>有没有了解过设计模式</w:t>
      </w:r>
    </w:p>
    <w:bookmarkEnd w:id="109"/>
    <w:bookmarkStart w:name="ufc485a7b" w:id="110"/>
    <w:p>
      <w:pPr>
        <w:numPr>
          <w:ilvl w:val="0"/>
          <w:numId w:val="1"/>
        </w:numPr>
        <w:spacing w:after="50" w:line="360" w:lineRule="auto" w:beforeLines="100"/>
        <w:ind w:left="360"/>
        <w:jc w:val="left"/>
      </w:pPr>
      <w:r>
        <w:rPr>
          <w:rFonts w:ascii="宋体" w:hAnsi="Times New Roman" w:eastAsia="宋体"/>
          <w:b w:val="false"/>
          <w:i w:val="false"/>
          <w:color w:val="000000"/>
          <w:sz w:val="22"/>
        </w:rPr>
        <w:t>手撕：单例模式</w:t>
      </w:r>
    </w:p>
    <w:bookmarkEnd w:id="110"/>
    <w:bookmarkStart w:name="u82595dee" w:id="111"/>
    <w:bookmarkEnd w:id="111"/>
    <w:bookmarkStart w:name="u68f3e964" w:id="112"/>
    <w:p>
      <w:pPr>
        <w:numPr>
          <w:ilvl w:val="0"/>
          <w:numId w:val="2"/>
        </w:numPr>
        <w:spacing w:after="50" w:line="360" w:lineRule="auto" w:beforeLines="100"/>
        <w:ind w:left="360"/>
        <w:jc w:val="left"/>
      </w:pPr>
      <w:r>
        <w:rPr>
          <w:rFonts w:ascii="宋体" w:hAnsi="Times New Roman" w:eastAsia="宋体"/>
          <w:b w:val="false"/>
          <w:i w:val="false"/>
          <w:color w:val="333333"/>
          <w:sz w:val="24"/>
        </w:rPr>
        <w:t>C++高频（vptr、虚表）</w:t>
      </w:r>
    </w:p>
    <w:bookmarkEnd w:id="112"/>
    <w:bookmarkStart w:name="uaab9cdf6" w:id="113"/>
    <w:p>
      <w:pPr>
        <w:numPr>
          <w:ilvl w:val="0"/>
          <w:numId w:val="2"/>
        </w:numPr>
        <w:spacing w:after="50" w:line="360" w:lineRule="auto" w:beforeLines="100"/>
        <w:ind w:left="360"/>
        <w:jc w:val="left"/>
      </w:pPr>
      <w:r>
        <w:rPr>
          <w:rFonts w:ascii="宋体" w:hAnsi="Times New Roman" w:eastAsia="宋体"/>
          <w:b w:val="false"/>
          <w:i w:val="false"/>
          <w:color w:val="333333"/>
          <w:sz w:val="24"/>
        </w:rPr>
        <w:t>菱形继承（内存中长什么样）</w:t>
      </w:r>
    </w:p>
    <w:bookmarkEnd w:id="113"/>
    <w:bookmarkStart w:name="u7e63e589" w:id="114"/>
    <w:p>
      <w:pPr>
        <w:numPr>
          <w:ilvl w:val="0"/>
          <w:numId w:val="2"/>
        </w:numPr>
        <w:spacing w:after="50" w:line="360" w:lineRule="auto" w:beforeLines="100"/>
        <w:ind w:left="360"/>
        <w:jc w:val="left"/>
      </w:pPr>
      <w:r>
        <w:rPr>
          <w:rFonts w:ascii="宋体" w:hAnsi="Times New Roman" w:eastAsia="宋体"/>
          <w:b w:val="false"/>
          <w:i w:val="false"/>
          <w:color w:val="333333"/>
          <w:sz w:val="24"/>
        </w:rPr>
        <w:t>射击游戏的一定范围内散射怎么做（就是锥体内找随机偏转方向，找角度）</w:t>
      </w:r>
    </w:p>
    <w:bookmarkEnd w:id="114"/>
    <w:bookmarkStart w:name="ud00552fe" w:id="115"/>
    <w:bookmarkEnd w:id="115"/>
    <w:bookmarkStart w:name="ueaf1f7f3" w:id="116"/>
    <w:p>
      <w:pPr>
        <w:spacing w:after="50" w:line="360" w:lineRule="auto" w:beforeLines="100"/>
        <w:ind w:left="0"/>
        <w:jc w:val="left"/>
      </w:pPr>
      <w:r>
        <w:rPr>
          <w:rFonts w:ascii="宋体" w:hAnsi="Times New Roman" w:eastAsia="宋体"/>
          <w:b w:val="false"/>
          <w:i w:val="false"/>
          <w:color w:val="333333"/>
          <w:sz w:val="24"/>
        </w:rPr>
        <w:t xml:space="preserve"> 观察者模式指针和引用， 指针引用所占的大小左值和右值， i++和 ++i 分别是左值还是右值移动语义std::move 实现析构函数声明为虚函数的作用介绍多态多继承两个父类有相同的虚函数， 子类重写的是哪个同名的函数，一个接受指针一个接受引用， 是不是重载野指针static 修饰不同的变量反射的了解STL 容器resize 和 reserve 区别vector 扩容unordered_set哈希冲突使用开放定址法如何删除元素快排思路tcp， udp进程和线程线程同步条件变量的实现原理c++ 的内存分区物理内存和虚拟内存 1. 常成员函数的实现原理2. 多继承的缺点？延伸问题：java的接口和抽象类的区别3. 重载，const int和int满足重载吗？int*和int&amp;amp; 满足重载吗？4. 链接过程，静态和动态的详细过程。5. 虚表指针的存储的位置，虚表的存储位置</w:t>
      </w:r>
    </w:p>
    <w:bookmarkEnd w:id="116"/>
    <w:bookmarkStart w:name="u8e2c3f90" w:id="117"/>
    <w:p>
      <w:pPr>
        <w:spacing w:after="50" w:line="360" w:lineRule="auto" w:beforeLines="100"/>
        <w:ind w:left="0"/>
        <w:jc w:val="left"/>
      </w:pPr>
      <w:r>
        <w:rPr>
          <w:rFonts w:ascii="宋体" w:hAnsi="Times New Roman" w:eastAsia="宋体"/>
          <w:b w:val="false"/>
          <w:i w:val="false"/>
          <w:color w:val="000000"/>
          <w:sz w:val="22"/>
        </w:rPr>
        <w:t>一、网络架构层次</w:t>
      </w:r>
      <w:r>
        <w:rPr>
          <w:rFonts w:ascii="宋体" w:hAnsi="Times New Roman" w:eastAsia="宋体"/>
          <w:b w:val="false"/>
          <w:i w:val="false"/>
          <w:color w:val="000000"/>
          <w:sz w:val="22"/>
        </w:rPr>
        <w:t>下面这些题最容易作为开场题：</w:t>
      </w:r>
    </w:p>
    <w:bookmarkEnd w:id="117"/>
    <w:bookmarkStart w:name="ud5b124ac" w:id="118"/>
    <w:p>
      <w:pPr>
        <w:numPr>
          <w:ilvl w:val="0"/>
          <w:numId w:val="3"/>
        </w:numPr>
        <w:spacing w:after="50" w:line="360" w:lineRule="auto" w:beforeLines="100"/>
        <w:ind w:left="360"/>
        <w:jc w:val="left"/>
      </w:pPr>
      <w:r>
        <w:rPr>
          <w:rFonts w:ascii="宋体" w:hAnsi="Times New Roman" w:eastAsia="宋体"/>
          <w:b w:val="false"/>
          <w:i w:val="false"/>
          <w:color w:val="000000"/>
          <w:sz w:val="22"/>
        </w:rPr>
        <w:t>UE5 网络整体架构是什么？</w:t>
      </w:r>
      <w:r>
        <w:rPr>
          <w:rFonts w:ascii="宋体" w:hAnsi="Courier New" w:eastAsia="宋体"/>
          <w:b w:val="false"/>
          <w:i w:val="false"/>
          <w:color w:val="000000"/>
          <w:sz w:val="22"/>
        </w:rPr>
        <w:t>NetDriver</w:t>
      </w:r>
      <w:r>
        <w:rPr>
          <w:rFonts w:ascii="宋体" w:hAnsi="Times New Roman" w:eastAsia="宋体"/>
          <w:b w:val="false"/>
          <w:i w:val="false"/>
          <w:color w:val="000000"/>
          <w:sz w:val="22"/>
        </w:rPr>
        <w:t>、</w:t>
      </w:r>
      <w:r>
        <w:rPr>
          <w:rFonts w:ascii="宋体" w:hAnsi="Courier New" w:eastAsia="宋体"/>
          <w:b w:val="false"/>
          <w:i w:val="false"/>
          <w:color w:val="000000"/>
          <w:sz w:val="22"/>
        </w:rPr>
        <w:t>NetConnection</w:t>
      </w:r>
      <w:r>
        <w:rPr>
          <w:rFonts w:ascii="宋体" w:hAnsi="Times New Roman" w:eastAsia="宋体"/>
          <w:b w:val="false"/>
          <w:i w:val="false"/>
          <w:color w:val="000000"/>
          <w:sz w:val="22"/>
        </w:rPr>
        <w:t>、</w:t>
      </w:r>
      <w:r>
        <w:rPr>
          <w:rFonts w:ascii="宋体" w:hAnsi="Courier New" w:eastAsia="宋体"/>
          <w:b w:val="false"/>
          <w:i w:val="false"/>
          <w:color w:val="000000"/>
          <w:sz w:val="22"/>
        </w:rPr>
        <w:t>Channel</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分别负责什么？</w:t>
      </w:r>
    </w:p>
    <w:bookmarkEnd w:id="118"/>
    <w:bookmarkStart w:name="ub3bc28ce" w:id="119"/>
    <w:p>
      <w:pPr>
        <w:numPr>
          <w:ilvl w:val="0"/>
          <w:numId w:val="3"/>
        </w:numPr>
        <w:spacing w:after="50" w:line="360" w:lineRule="auto" w:beforeLines="100"/>
        <w:ind w:left="360"/>
        <w:jc w:val="left"/>
      </w:pPr>
      <w:r>
        <w:rPr>
          <w:rFonts w:ascii="宋体" w:hAnsi="Times New Roman" w:eastAsia="宋体"/>
          <w:b w:val="false"/>
          <w:i w:val="false"/>
          <w:color w:val="000000"/>
          <w:sz w:val="22"/>
        </w:rPr>
        <w:t>为什么 UE 要把网络层拆成</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NetDriver</w:t>
      </w:r>
      <w:r>
        <w:rPr>
          <w:rFonts w:ascii="宋体" w:hAnsi="Times New Roman" w:eastAsia="宋体"/>
          <w:b w:val="false"/>
          <w:i w:val="false"/>
          <w:color w:val="000000"/>
          <w:sz w:val="22"/>
        </w:rPr>
        <w:t>、</w:t>
      </w:r>
      <w:r>
        <w:rPr>
          <w:rFonts w:ascii="宋体" w:hAnsi="Courier New" w:eastAsia="宋体"/>
          <w:b w:val="false"/>
          <w:i w:val="false"/>
          <w:color w:val="000000"/>
          <w:sz w:val="22"/>
        </w:rPr>
        <w:t>NetConnection</w:t>
      </w:r>
      <w:r>
        <w:rPr>
          <w:rFonts w:ascii="宋体" w:hAnsi="Times New Roman" w:eastAsia="宋体"/>
          <w:b w:val="false"/>
          <w:i w:val="false"/>
          <w:color w:val="000000"/>
          <w:sz w:val="22"/>
        </w:rPr>
        <w:t>、</w:t>
      </w:r>
      <w:r>
        <w:rPr>
          <w:rFonts w:ascii="宋体" w:hAnsi="Courier New" w:eastAsia="宋体"/>
          <w:b w:val="false"/>
          <w:i w:val="false"/>
          <w:color w:val="000000"/>
          <w:sz w:val="22"/>
        </w:rPr>
        <w:t>Channel</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三层，而不是一个类全包？</w:t>
      </w:r>
    </w:p>
    <w:bookmarkEnd w:id="119"/>
    <w:bookmarkStart w:name="ud3946650" w:id="120"/>
    <w:p>
      <w:pPr>
        <w:numPr>
          <w:ilvl w:val="0"/>
          <w:numId w:val="3"/>
        </w:numPr>
        <w:spacing w:after="50" w:line="360" w:lineRule="auto" w:beforeLines="100"/>
        <w:ind w:left="360"/>
        <w:jc w:val="left"/>
      </w:pPr>
      <w:r>
        <w:rPr>
          <w:rFonts w:ascii="宋体" w:hAnsi="Times New Roman" w:eastAsia="宋体"/>
          <w:b w:val="false"/>
          <w:i w:val="false"/>
          <w:color w:val="000000"/>
          <w:sz w:val="22"/>
        </w:rPr>
        <w:t>常见的</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Channel</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有哪些？</w:t>
      </w:r>
      <w:r>
        <w:rPr>
          <w:rFonts w:ascii="宋体" w:hAnsi="Courier New" w:eastAsia="宋体"/>
          <w:b w:val="false"/>
          <w:i w:val="false"/>
          <w:color w:val="000000"/>
          <w:sz w:val="22"/>
        </w:rPr>
        <w:t>ControlChannel</w:t>
      </w:r>
      <w:r>
        <w:rPr>
          <w:rFonts w:ascii="宋体" w:hAnsi="Times New Roman" w:eastAsia="宋体"/>
          <w:b w:val="false"/>
          <w:i w:val="false"/>
          <w:color w:val="000000"/>
          <w:sz w:val="22"/>
        </w:rPr>
        <w:t>、</w:t>
      </w:r>
      <w:r>
        <w:rPr>
          <w:rFonts w:ascii="宋体" w:hAnsi="Courier New" w:eastAsia="宋体"/>
          <w:b w:val="false"/>
          <w:i w:val="false"/>
          <w:color w:val="000000"/>
          <w:sz w:val="22"/>
        </w:rPr>
        <w:t>ActorChannel</w:t>
      </w:r>
      <w:r>
        <w:rPr>
          <w:rFonts w:ascii="宋体" w:hAnsi="Times New Roman" w:eastAsia="宋体"/>
          <w:b w:val="false"/>
          <w:i w:val="false"/>
          <w:color w:val="000000"/>
          <w:sz w:val="22"/>
        </w:rPr>
        <w:t>、</w:t>
      </w:r>
      <w:r>
        <w:rPr>
          <w:rFonts w:ascii="宋体" w:hAnsi="Courier New" w:eastAsia="宋体"/>
          <w:b w:val="false"/>
          <w:i w:val="false"/>
          <w:color w:val="000000"/>
          <w:sz w:val="22"/>
        </w:rPr>
        <w:t>VoiceChannel</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分别传什么？</w:t>
      </w:r>
    </w:p>
    <w:bookmarkEnd w:id="120"/>
    <w:bookmarkStart w:name="uf8227887" w:id="121"/>
    <w:p>
      <w:pPr>
        <w:numPr>
          <w:ilvl w:val="0"/>
          <w:numId w:val="3"/>
        </w:numPr>
        <w:spacing w:after="50" w:line="360" w:lineRule="auto" w:beforeLines="100"/>
        <w:ind w:left="360"/>
        <w:jc w:val="left"/>
      </w:pPr>
      <w:r>
        <w:rPr>
          <w:rFonts w:ascii="宋体" w:hAnsi="Courier New" w:eastAsia="宋体"/>
          <w:b w:val="false"/>
          <w:i w:val="false"/>
          <w:color w:val="000000"/>
          <w:sz w:val="22"/>
        </w:rPr>
        <w:t>NetDriver</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和</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NetConnection</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的关系是什么？一个</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NetDriver</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下为什么会有多个</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NetConnection</w:t>
      </w:r>
      <w:r>
        <w:rPr>
          <w:rFonts w:ascii="宋体" w:hAnsi="Times New Roman" w:eastAsia="宋体"/>
          <w:b w:val="false"/>
          <w:i w:val="false"/>
          <w:color w:val="000000"/>
          <w:sz w:val="22"/>
        </w:rPr>
        <w:t>？</w:t>
      </w:r>
    </w:p>
    <w:bookmarkEnd w:id="121"/>
    <w:bookmarkStart w:name="u3d9556af" w:id="122"/>
    <w:p>
      <w:pPr>
        <w:numPr>
          <w:ilvl w:val="0"/>
          <w:numId w:val="3"/>
        </w:numPr>
        <w:spacing w:after="50" w:line="360" w:lineRule="auto" w:beforeLines="100"/>
        <w:ind w:left="360"/>
        <w:jc w:val="left"/>
      </w:pPr>
      <w:r>
        <w:rPr>
          <w:rFonts w:ascii="宋体" w:hAnsi="Times New Roman" w:eastAsia="宋体"/>
          <w:b w:val="false"/>
          <w:i w:val="false"/>
          <w:color w:val="000000"/>
          <w:sz w:val="22"/>
        </w:rPr>
        <w:t>为什么说</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Channel</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是逻辑信道？它和底层 socket 是什么关系？</w:t>
      </w:r>
    </w:p>
    <w:bookmarkEnd w:id="122"/>
    <w:bookmarkStart w:name="u73739f70" w:id="123"/>
    <w:p>
      <w:pPr>
        <w:numPr>
          <w:ilvl w:val="0"/>
          <w:numId w:val="3"/>
        </w:numPr>
        <w:spacing w:after="50" w:line="360" w:lineRule="auto" w:beforeLines="100"/>
        <w:ind w:left="360"/>
        <w:jc w:val="left"/>
      </w:pPr>
      <w:r>
        <w:rPr>
          <w:rFonts w:ascii="宋体" w:hAnsi="Courier New" w:eastAsia="宋体"/>
          <w:b w:val="false"/>
          <w:i w:val="false"/>
          <w:color w:val="000000"/>
          <w:sz w:val="22"/>
        </w:rPr>
        <w:t>IpNetDriver</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和</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IpConnection</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分别是对哪一层的实现？</w:t>
      </w:r>
    </w:p>
    <w:bookmarkEnd w:id="123"/>
    <w:bookmarkStart w:name="ube579838" w:id="124"/>
    <w:p>
      <w:pPr>
        <w:numPr>
          <w:ilvl w:val="0"/>
          <w:numId w:val="3"/>
        </w:numPr>
        <w:spacing w:after="50" w:line="360" w:lineRule="auto" w:beforeLines="100"/>
        <w:ind w:left="360"/>
        <w:jc w:val="left"/>
      </w:pPr>
      <w:r>
        <w:rPr>
          <w:rFonts w:ascii="宋体" w:hAnsi="Courier New" w:eastAsia="宋体"/>
          <w:b w:val="false"/>
          <w:i w:val="false"/>
          <w:color w:val="000000"/>
          <w:sz w:val="22"/>
        </w:rPr>
        <w:t>UIpNetDriver</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里常见接口如</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InitConnect</w:t>
      </w:r>
      <w:r>
        <w:rPr>
          <w:rFonts w:ascii="宋体" w:hAnsi="Times New Roman" w:eastAsia="宋体"/>
          <w:b w:val="false"/>
          <w:i w:val="false"/>
          <w:color w:val="000000"/>
          <w:sz w:val="22"/>
        </w:rPr>
        <w:t>、</w:t>
      </w:r>
      <w:r>
        <w:rPr>
          <w:rFonts w:ascii="宋体" w:hAnsi="Courier New" w:eastAsia="宋体"/>
          <w:b w:val="false"/>
          <w:i w:val="false"/>
          <w:color w:val="000000"/>
          <w:sz w:val="22"/>
        </w:rPr>
        <w:t>InitListen</w:t>
      </w:r>
      <w:r>
        <w:rPr>
          <w:rFonts w:ascii="宋体" w:hAnsi="Times New Roman" w:eastAsia="宋体"/>
          <w:b w:val="false"/>
          <w:i w:val="false"/>
          <w:color w:val="000000"/>
          <w:sz w:val="22"/>
        </w:rPr>
        <w:t>、</w:t>
      </w:r>
      <w:r>
        <w:rPr>
          <w:rFonts w:ascii="宋体" w:hAnsi="Courier New" w:eastAsia="宋体"/>
          <w:b w:val="false"/>
          <w:i w:val="false"/>
          <w:color w:val="000000"/>
          <w:sz w:val="22"/>
        </w:rPr>
        <w:t>TickDispatch</w:t>
      </w:r>
      <w:r>
        <w:rPr>
          <w:rFonts w:ascii="宋体" w:hAnsi="Times New Roman" w:eastAsia="宋体"/>
          <w:b w:val="false"/>
          <w:i w:val="false"/>
          <w:color w:val="000000"/>
          <w:sz w:val="22"/>
        </w:rPr>
        <w:t>、</w:t>
      </w:r>
      <w:r>
        <w:rPr>
          <w:rFonts w:ascii="宋体" w:hAnsi="Courier New" w:eastAsia="宋体"/>
          <w:b w:val="false"/>
          <w:i w:val="false"/>
          <w:color w:val="000000"/>
          <w:sz w:val="22"/>
        </w:rPr>
        <w:t>TickFlush</w:t>
      </w:r>
      <w:r>
        <w:rPr>
          <w:rFonts w:ascii="宋体" w:hAnsi="Times New Roman" w:eastAsia="宋体"/>
          <w:b w:val="false"/>
          <w:i w:val="false"/>
          <w:color w:val="000000"/>
          <w:sz w:val="22"/>
        </w:rPr>
        <w:t>、</w:t>
      </w:r>
      <w:r>
        <w:rPr>
          <w:rFonts w:ascii="宋体" w:hAnsi="Courier New" w:eastAsia="宋体"/>
          <w:b w:val="false"/>
          <w:i w:val="false"/>
          <w:color w:val="000000"/>
          <w:sz w:val="22"/>
        </w:rPr>
        <w:t>LowLevelSend</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各自处于什么阶段？</w:t>
      </w:r>
    </w:p>
    <w:bookmarkEnd w:id="124"/>
    <w:bookmarkStart w:name="uea14e4ba" w:id="125"/>
    <w:p>
      <w:pPr>
        <w:numPr>
          <w:ilvl w:val="0"/>
          <w:numId w:val="3"/>
        </w:numPr>
        <w:spacing w:after="50" w:line="360" w:lineRule="auto" w:beforeLines="100"/>
        <w:ind w:left="360"/>
        <w:jc w:val="left"/>
      </w:pPr>
      <w:r>
        <w:rPr>
          <w:rFonts w:ascii="宋体" w:hAnsi="Courier New" w:eastAsia="宋体"/>
          <w:b w:val="false"/>
          <w:i w:val="false"/>
          <w:color w:val="000000"/>
          <w:sz w:val="22"/>
        </w:rPr>
        <w:t>TickDispatch</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和</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TickFlush</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的职责有什么区别？</w:t>
      </w:r>
    </w:p>
    <w:bookmarkEnd w:id="125"/>
    <w:bookmarkStart w:name="u38a788f1" w:id="126"/>
    <w:p>
      <w:pPr>
        <w:numPr>
          <w:ilvl w:val="0"/>
          <w:numId w:val="3"/>
        </w:numPr>
        <w:spacing w:after="50" w:line="360" w:lineRule="auto" w:beforeLines="100"/>
        <w:ind w:left="360"/>
        <w:jc w:val="left"/>
      </w:pPr>
      <w:r>
        <w:rPr>
          <w:rFonts w:ascii="宋体" w:hAnsi="Times New Roman" w:eastAsia="宋体"/>
          <w:b w:val="false"/>
          <w:i w:val="false"/>
          <w:color w:val="000000"/>
          <w:sz w:val="22"/>
        </w:rPr>
        <w:t>为什么收包和发包要分成两个 Tick 处理？</w:t>
      </w:r>
    </w:p>
    <w:bookmarkEnd w:id="126"/>
    <w:bookmarkStart w:name="u0e018030" w:id="127"/>
    <w:p>
      <w:pPr>
        <w:numPr>
          <w:ilvl w:val="0"/>
          <w:numId w:val="3"/>
        </w:numPr>
        <w:spacing w:after="50" w:line="360" w:lineRule="auto" w:beforeLines="100"/>
        <w:ind w:left="360"/>
        <w:jc w:val="left"/>
      </w:pPr>
      <w:r>
        <w:rPr>
          <w:rFonts w:ascii="宋体" w:hAnsi="Times New Roman" w:eastAsia="宋体"/>
          <w:b w:val="false"/>
          <w:i w:val="false"/>
          <w:color w:val="000000"/>
          <w:sz w:val="22"/>
        </w:rPr>
        <w:t>UE 默认网络协议为什么选 UDP，而不是直接用 TCP？</w:t>
      </w:r>
    </w:p>
    <w:bookmarkEnd w:id="127"/>
    <w:bookmarkStart w:name="ucbf2a1d0" w:id="128"/>
    <w:p>
      <w:pPr>
        <w:spacing w:after="50" w:line="360" w:lineRule="auto" w:beforeLines="100"/>
        <w:ind w:left="0"/>
        <w:jc w:val="left"/>
      </w:pPr>
      <w:r>
        <w:rPr>
          <w:rFonts w:ascii="宋体" w:hAnsi="Times New Roman" w:eastAsia="宋体"/>
          <w:b w:val="false"/>
          <w:i w:val="false"/>
          <w:color w:val="000000"/>
          <w:sz w:val="22"/>
        </w:rPr>
        <w:t>常见追问：</w:t>
      </w:r>
    </w:p>
    <w:bookmarkEnd w:id="128"/>
    <w:bookmarkStart w:name="u2bd65453" w:id="129"/>
    <w:p>
      <w:pPr>
        <w:numPr>
          <w:ilvl w:val="0"/>
          <w:numId w:val="4"/>
        </w:numPr>
        <w:spacing w:after="50" w:line="360" w:lineRule="auto" w:beforeLines="100"/>
        <w:ind w:left="360"/>
        <w:jc w:val="left"/>
      </w:pPr>
      <w:r>
        <w:rPr>
          <w:rFonts w:ascii="宋体" w:hAnsi="Times New Roman" w:eastAsia="宋体"/>
          <w:b w:val="false"/>
          <w:i w:val="false"/>
          <w:color w:val="000000"/>
          <w:sz w:val="22"/>
        </w:rPr>
        <w:t>为什么游戏更倾向于 UDP？</w:t>
      </w:r>
    </w:p>
    <w:bookmarkEnd w:id="129"/>
    <w:bookmarkStart w:name="uc3aee131" w:id="130"/>
    <w:p>
      <w:pPr>
        <w:numPr>
          <w:ilvl w:val="0"/>
          <w:numId w:val="4"/>
        </w:numPr>
        <w:spacing w:after="50" w:line="360" w:lineRule="auto" w:beforeLines="100"/>
        <w:ind w:left="360"/>
        <w:jc w:val="left"/>
      </w:pPr>
      <w:r>
        <w:rPr>
          <w:rFonts w:ascii="宋体" w:hAnsi="Times New Roman" w:eastAsia="宋体"/>
          <w:b w:val="false"/>
          <w:i w:val="false"/>
          <w:color w:val="000000"/>
          <w:sz w:val="22"/>
        </w:rPr>
        <w:t>如果已经有 TCP 的可靠性，为什么 UE 还要自己在 UDP 上实现一层可靠传输？</w:t>
      </w:r>
    </w:p>
    <w:bookmarkEnd w:id="130"/>
    <w:bookmarkStart w:name="u218cbc78" w:id="131"/>
    <w:p>
      <w:pPr>
        <w:numPr>
          <w:ilvl w:val="0"/>
          <w:numId w:val="4"/>
        </w:numPr>
        <w:spacing w:after="50" w:line="360" w:lineRule="auto" w:beforeLines="100"/>
        <w:ind w:left="360"/>
        <w:jc w:val="left"/>
      </w:pPr>
      <w:r>
        <w:rPr>
          <w:rFonts w:ascii="宋体" w:hAnsi="Courier New" w:eastAsia="宋体"/>
          <w:b w:val="false"/>
          <w:i w:val="false"/>
          <w:color w:val="000000"/>
          <w:sz w:val="22"/>
        </w:rPr>
        <w:t>Channel</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的可靠性和底层</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Packet</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可靠性是什么关系？</w:t>
      </w:r>
    </w:p>
    <w:bookmarkEnd w:id="131"/>
    <w:bookmarkStart w:name="ucd3a9fc7" w:id="132"/>
    <w:p>
      <w:pPr>
        <w:spacing w:after="50" w:line="360" w:lineRule="auto" w:beforeLines="100"/>
        <w:ind w:left="0"/>
        <w:jc w:val="left"/>
      </w:pPr>
      <w:r>
        <w:rPr>
          <w:rFonts w:ascii="宋体" w:hAnsi="Times New Roman" w:eastAsia="宋体"/>
          <w:b w:val="false"/>
          <w:i w:val="false"/>
          <w:color w:val="000000"/>
          <w:sz w:val="22"/>
        </w:rPr>
        <w:t>二、底层支撑组件</w:t>
      </w:r>
      <w:r>
        <w:rPr>
          <w:rFonts w:ascii="宋体" w:hAnsi="Times New Roman" w:eastAsia="宋体"/>
          <w:b w:val="false"/>
          <w:i w:val="false"/>
          <w:color w:val="000000"/>
          <w:sz w:val="22"/>
        </w:rPr>
        <w:t>这部分通常是“你既然看过源码/机制，那再往下一层讲讲”：</w:t>
      </w:r>
    </w:p>
    <w:bookmarkEnd w:id="132"/>
    <w:bookmarkStart w:name="u80aa7d12" w:id="133"/>
    <w:p>
      <w:pPr>
        <w:numPr>
          <w:ilvl w:val="0"/>
          <w:numId w:val="5"/>
        </w:numPr>
        <w:spacing w:after="50" w:line="360" w:lineRule="auto" w:beforeLines="100"/>
        <w:ind w:left="360"/>
        <w:jc w:val="left"/>
      </w:pPr>
      <w:r>
        <w:rPr>
          <w:rFonts w:ascii="宋体" w:hAnsi="Courier New" w:eastAsia="宋体"/>
          <w:b w:val="false"/>
          <w:i w:val="false"/>
          <w:color w:val="000000"/>
          <w:sz w:val="22"/>
        </w:rPr>
        <w:t>FSocket</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和</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FSocketBSD</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的职责分别是什么？</w:t>
      </w:r>
    </w:p>
    <w:bookmarkEnd w:id="133"/>
    <w:bookmarkStart w:name="u5cccdf40" w:id="134"/>
    <w:p>
      <w:pPr>
        <w:numPr>
          <w:ilvl w:val="0"/>
          <w:numId w:val="5"/>
        </w:numPr>
        <w:spacing w:after="50" w:line="360" w:lineRule="auto" w:beforeLines="100"/>
        <w:ind w:left="360"/>
        <w:jc w:val="left"/>
      </w:pPr>
      <w:r>
        <w:rPr>
          <w:rFonts w:ascii="宋体" w:hAnsi="Courier New" w:eastAsia="宋体"/>
          <w:b w:val="false"/>
          <w:i w:val="false"/>
          <w:color w:val="000000"/>
          <w:sz w:val="22"/>
        </w:rPr>
        <w:t>FSocketBSD</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在 Windows 上本质封装的是什么？</w:t>
      </w:r>
    </w:p>
    <w:bookmarkEnd w:id="134"/>
    <w:bookmarkStart w:name="u76d6dccb" w:id="135"/>
    <w:p>
      <w:pPr>
        <w:numPr>
          <w:ilvl w:val="0"/>
          <w:numId w:val="5"/>
        </w:numPr>
        <w:spacing w:after="50" w:line="360" w:lineRule="auto" w:beforeLines="100"/>
        <w:ind w:left="360"/>
        <w:jc w:val="left"/>
      </w:pPr>
      <w:r>
        <w:rPr>
          <w:rFonts w:ascii="宋体" w:hAnsi="Courier New" w:eastAsia="宋体"/>
          <w:b w:val="false"/>
          <w:i w:val="false"/>
          <w:color w:val="000000"/>
          <w:sz w:val="22"/>
        </w:rPr>
        <w:t>FNetDriverAddressResolution</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和</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FNetConnectionAddressResolution</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解决了什么问题？</w:t>
      </w:r>
    </w:p>
    <w:bookmarkEnd w:id="135"/>
    <w:bookmarkStart w:name="ud0e8536e" w:id="136"/>
    <w:p>
      <w:pPr>
        <w:numPr>
          <w:ilvl w:val="0"/>
          <w:numId w:val="5"/>
        </w:numPr>
        <w:spacing w:after="50" w:line="360" w:lineRule="auto" w:beforeLines="100"/>
        <w:ind w:left="360"/>
        <w:jc w:val="left"/>
      </w:pPr>
      <w:r>
        <w:rPr>
          <w:rFonts w:ascii="宋体" w:hAnsi="Times New Roman" w:eastAsia="宋体"/>
          <w:b w:val="false"/>
          <w:i w:val="false"/>
          <w:color w:val="000000"/>
          <w:sz w:val="22"/>
        </w:rPr>
        <w:t>为什么客户端要做异步地址解析，而不是同步阻塞？</w:t>
      </w:r>
    </w:p>
    <w:bookmarkEnd w:id="136"/>
    <w:bookmarkStart w:name="ud5b83de0" w:id="137"/>
    <w:p>
      <w:pPr>
        <w:numPr>
          <w:ilvl w:val="0"/>
          <w:numId w:val="5"/>
        </w:numPr>
        <w:spacing w:after="50" w:line="360" w:lineRule="auto" w:beforeLines="100"/>
        <w:ind w:left="360"/>
        <w:jc w:val="left"/>
      </w:pPr>
      <w:r>
        <w:rPr>
          <w:rFonts w:ascii="宋体" w:hAnsi="Courier New" w:eastAsia="宋体"/>
          <w:b w:val="false"/>
          <w:i w:val="false"/>
          <w:color w:val="000000"/>
          <w:sz w:val="22"/>
        </w:rPr>
        <w:t>PacketHandler</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的作用是什么？它处于收发链路中的哪个位置？</w:t>
      </w:r>
    </w:p>
    <w:bookmarkEnd w:id="137"/>
    <w:bookmarkStart w:name="u8486afab" w:id="138"/>
    <w:p>
      <w:pPr>
        <w:numPr>
          <w:ilvl w:val="0"/>
          <w:numId w:val="5"/>
        </w:numPr>
        <w:spacing w:after="50" w:line="360" w:lineRule="auto" w:beforeLines="100"/>
        <w:ind w:left="360"/>
        <w:jc w:val="left"/>
      </w:pPr>
      <w:r>
        <w:rPr>
          <w:rFonts w:ascii="宋体" w:hAnsi="Courier New" w:eastAsia="宋体"/>
          <w:b w:val="false"/>
          <w:i w:val="false"/>
          <w:color w:val="000000"/>
          <w:sz w:val="22"/>
        </w:rPr>
        <w:t>PacketHandler</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为什么设计成</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HandlerComponent</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链式处理？</w:t>
      </w:r>
    </w:p>
    <w:bookmarkEnd w:id="138"/>
    <w:bookmarkStart w:name="ue98bb2d1" w:id="139"/>
    <w:p>
      <w:pPr>
        <w:numPr>
          <w:ilvl w:val="0"/>
          <w:numId w:val="5"/>
        </w:numPr>
        <w:spacing w:after="50" w:line="360" w:lineRule="auto" w:beforeLines="100"/>
        <w:ind w:left="360"/>
        <w:jc w:val="left"/>
      </w:pPr>
      <w:r>
        <w:rPr>
          <w:rFonts w:ascii="宋体" w:hAnsi="Courier New" w:eastAsia="宋体"/>
          <w:b w:val="false"/>
          <w:i w:val="false"/>
          <w:color w:val="000000"/>
          <w:sz w:val="22"/>
        </w:rPr>
        <w:t>PacketHandler</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可以做哪些事？加密、压缩、拦截、握手，分别大概在哪一层做？</w:t>
      </w:r>
    </w:p>
    <w:bookmarkEnd w:id="139"/>
    <w:bookmarkStart w:name="u193f331d" w:id="140"/>
    <w:p>
      <w:pPr>
        <w:numPr>
          <w:ilvl w:val="0"/>
          <w:numId w:val="5"/>
        </w:numPr>
        <w:spacing w:after="50" w:line="360" w:lineRule="auto" w:beforeLines="100"/>
        <w:ind w:left="360"/>
        <w:jc w:val="left"/>
      </w:pPr>
      <w:r>
        <w:rPr>
          <w:rFonts w:ascii="宋体" w:hAnsi="Courier New" w:eastAsia="宋体"/>
          <w:b w:val="false"/>
          <w:i w:val="false"/>
          <w:color w:val="000000"/>
          <w:sz w:val="22"/>
        </w:rPr>
        <w:t>StatelessConnectHandlerComponent</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为什么叫 Stateless？它在连接流程中的核心职责是什么？</w:t>
      </w:r>
    </w:p>
    <w:bookmarkEnd w:id="140"/>
    <w:bookmarkStart w:name="u7a4fd702" w:id="141"/>
    <w:p>
      <w:pPr>
        <w:numPr>
          <w:ilvl w:val="0"/>
          <w:numId w:val="5"/>
        </w:numPr>
        <w:spacing w:after="50" w:line="360" w:lineRule="auto" w:beforeLines="100"/>
        <w:ind w:left="360"/>
        <w:jc w:val="left"/>
      </w:pPr>
      <w:r>
        <w:rPr>
          <w:rFonts w:ascii="宋体" w:hAnsi="Times New Roman" w:eastAsia="宋体"/>
          <w:b w:val="false"/>
          <w:i w:val="false"/>
          <w:color w:val="000000"/>
          <w:sz w:val="22"/>
        </w:rPr>
        <w:t>为什么说</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StatelessConnectHandlerComponent</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是 UDP “面向连接封装”的关键？</w:t>
      </w:r>
    </w:p>
    <w:bookmarkEnd w:id="141"/>
    <w:bookmarkStart w:name="ubb33f0e1" w:id="142"/>
    <w:p>
      <w:pPr>
        <w:spacing w:after="50" w:line="360" w:lineRule="auto" w:beforeLines="100"/>
        <w:ind w:left="0"/>
        <w:jc w:val="left"/>
      </w:pPr>
      <w:r>
        <w:rPr>
          <w:rFonts w:ascii="宋体" w:hAnsi="Times New Roman" w:eastAsia="宋体"/>
          <w:b w:val="false"/>
          <w:i w:val="false"/>
          <w:color w:val="000000"/>
          <w:sz w:val="22"/>
        </w:rPr>
        <w:t>常见追问：</w:t>
      </w:r>
    </w:p>
    <w:bookmarkEnd w:id="142"/>
    <w:bookmarkStart w:name="ua51fc271" w:id="143"/>
    <w:p>
      <w:pPr>
        <w:numPr>
          <w:ilvl w:val="0"/>
          <w:numId w:val="6"/>
        </w:numPr>
        <w:spacing w:after="50" w:line="360" w:lineRule="auto" w:beforeLines="100"/>
        <w:ind w:left="360"/>
        <w:jc w:val="left"/>
      </w:pPr>
      <w:r>
        <w:rPr>
          <w:rFonts w:ascii="宋体" w:hAnsi="Times New Roman" w:eastAsia="宋体"/>
          <w:b w:val="false"/>
          <w:i w:val="false"/>
          <w:color w:val="000000"/>
          <w:sz w:val="22"/>
        </w:rPr>
        <w:t>握手为什么不直接写在</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NetDriver</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里，而是交给</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PacketHandler</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的组件？</w:t>
      </w:r>
    </w:p>
    <w:bookmarkEnd w:id="143"/>
    <w:bookmarkStart w:name="ua62180ef" w:id="144"/>
    <w:p>
      <w:pPr>
        <w:numPr>
          <w:ilvl w:val="0"/>
          <w:numId w:val="6"/>
        </w:numPr>
        <w:spacing w:after="50" w:line="360" w:lineRule="auto" w:beforeLines="100"/>
        <w:ind w:left="360"/>
        <w:jc w:val="left"/>
      </w:pPr>
      <w:r>
        <w:rPr>
          <w:rFonts w:ascii="宋体" w:hAnsi="Times New Roman" w:eastAsia="宋体"/>
          <w:b w:val="false"/>
          <w:i w:val="false"/>
          <w:color w:val="000000"/>
          <w:sz w:val="22"/>
        </w:rPr>
        <w:t>如果没有</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PacketHandler</w:t>
      </w:r>
      <w:r>
        <w:rPr>
          <w:rFonts w:ascii="宋体" w:hAnsi="Times New Roman" w:eastAsia="宋体"/>
          <w:b w:val="false"/>
          <w:i w:val="false"/>
          <w:color w:val="000000"/>
          <w:sz w:val="22"/>
        </w:rPr>
        <w:t>，UE 的网络还能不能跑？哪些能力会缺失？</w:t>
      </w:r>
    </w:p>
    <w:bookmarkEnd w:id="144"/>
    <w:bookmarkStart w:name="ue9705bd8" w:id="145"/>
    <w:p>
      <w:pPr>
        <w:spacing w:after="50" w:line="360" w:lineRule="auto" w:beforeLines="100"/>
        <w:ind w:left="0"/>
        <w:jc w:val="left"/>
      </w:pPr>
      <w:r>
        <w:rPr>
          <w:rFonts w:ascii="宋体" w:hAnsi="Times New Roman" w:eastAsia="宋体"/>
          <w:b w:val="false"/>
          <w:i w:val="false"/>
          <w:color w:val="000000"/>
          <w:sz w:val="22"/>
        </w:rPr>
        <w:t>三、连接初始化</w:t>
      </w:r>
      <w:r>
        <w:rPr>
          <w:rFonts w:ascii="宋体" w:hAnsi="Times New Roman" w:eastAsia="宋体"/>
          <w:b w:val="false"/>
          <w:i w:val="false"/>
          <w:color w:val="000000"/>
          <w:sz w:val="22"/>
        </w:rPr>
        <w:t>你笔记里这部分面试官很喜欢问，因为它能看出你是否真的理解“客户端连接前还没有 World 完整网络环境”这件事。</w:t>
      </w:r>
    </w:p>
    <w:bookmarkEnd w:id="145"/>
    <w:bookmarkStart w:name="u6ed56e83" w:id="146"/>
    <w:p>
      <w:pPr>
        <w:spacing w:after="50" w:line="360" w:lineRule="auto" w:beforeLines="100"/>
        <w:ind w:left="0"/>
        <w:jc w:val="left"/>
      </w:pPr>
      <w:r>
        <w:rPr>
          <w:rFonts w:ascii="宋体" w:hAnsi="Times New Roman" w:eastAsia="宋体"/>
          <w:b w:val="false"/>
          <w:i w:val="false"/>
          <w:color w:val="000000"/>
          <w:sz w:val="22"/>
        </w:rPr>
        <w:t>服务端方向：</w:t>
      </w:r>
    </w:p>
    <w:bookmarkEnd w:id="146"/>
    <w:bookmarkStart w:name="u7b286965" w:id="147"/>
    <w:p>
      <w:pPr>
        <w:numPr>
          <w:ilvl w:val="0"/>
          <w:numId w:val="7"/>
        </w:numPr>
        <w:spacing w:after="50" w:line="360" w:lineRule="auto" w:beforeLines="100"/>
        <w:ind w:left="360"/>
        <w:jc w:val="left"/>
      </w:pPr>
      <w:r>
        <w:rPr>
          <w:rFonts w:ascii="宋体" w:hAnsi="Times New Roman" w:eastAsia="宋体"/>
          <w:b w:val="false"/>
          <w:i w:val="false"/>
          <w:color w:val="000000"/>
          <w:sz w:val="22"/>
        </w:rPr>
        <w:t>服务端监听从哪里开始？为什么通常是</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LoadMap</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后进入</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Listen</w:t>
      </w:r>
      <w:r>
        <w:rPr>
          <w:rFonts w:ascii="宋体" w:hAnsi="Times New Roman" w:eastAsia="宋体"/>
          <w:b w:val="false"/>
          <w:i w:val="false"/>
          <w:color w:val="000000"/>
          <w:sz w:val="22"/>
        </w:rPr>
        <w:t>？</w:t>
      </w:r>
    </w:p>
    <w:bookmarkEnd w:id="147"/>
    <w:bookmarkStart w:name="ue5981b9f" w:id="148"/>
    <w:p>
      <w:pPr>
        <w:numPr>
          <w:ilvl w:val="0"/>
          <w:numId w:val="7"/>
        </w:numPr>
        <w:spacing w:after="50" w:line="360" w:lineRule="auto" w:beforeLines="100"/>
        <w:ind w:left="360"/>
        <w:jc w:val="left"/>
      </w:pPr>
      <w:r>
        <w:rPr>
          <w:rFonts w:ascii="宋体" w:hAnsi="Times New Roman" w:eastAsia="宋体"/>
          <w:b w:val="false"/>
          <w:i w:val="false"/>
          <w:color w:val="000000"/>
          <w:sz w:val="22"/>
        </w:rPr>
        <w:t>服务端</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Listen</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时做了哪些初始化工作？</w:t>
      </w:r>
    </w:p>
    <w:bookmarkEnd w:id="148"/>
    <w:bookmarkStart w:name="u62f40045" w:id="149"/>
    <w:p>
      <w:pPr>
        <w:numPr>
          <w:ilvl w:val="0"/>
          <w:numId w:val="7"/>
        </w:numPr>
        <w:spacing w:after="50" w:line="360" w:lineRule="auto" w:beforeLines="100"/>
        <w:ind w:left="360"/>
        <w:jc w:val="left"/>
      </w:pPr>
      <w:r>
        <w:rPr>
          <w:rFonts w:ascii="宋体" w:hAnsi="Courier New" w:eastAsia="宋体"/>
          <w:b w:val="false"/>
          <w:i w:val="false"/>
          <w:color w:val="000000"/>
          <w:sz w:val="22"/>
        </w:rPr>
        <w:t>InitListen</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的核心步骤是什么？创建 socket、绑定端口、本地地址保存、初始化</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PacketHandler</w:t>
      </w:r>
      <w:r>
        <w:rPr>
          <w:rFonts w:ascii="宋体" w:hAnsi="Times New Roman" w:eastAsia="宋体"/>
          <w:b w:val="false"/>
          <w:i w:val="false"/>
          <w:color w:val="000000"/>
          <w:sz w:val="22"/>
        </w:rPr>
        <w:t>，这些顺序为什么这么安排？</w:t>
      </w:r>
    </w:p>
    <w:bookmarkEnd w:id="149"/>
    <w:bookmarkStart w:name="u1388ab95" w:id="150"/>
    <w:p>
      <w:pPr>
        <w:numPr>
          <w:ilvl w:val="0"/>
          <w:numId w:val="7"/>
        </w:numPr>
        <w:spacing w:after="50" w:line="360" w:lineRule="auto" w:beforeLines="100"/>
        <w:ind w:left="360"/>
        <w:jc w:val="left"/>
      </w:pPr>
      <w:r>
        <w:rPr>
          <w:rFonts w:ascii="宋体" w:hAnsi="Times New Roman" w:eastAsia="宋体"/>
          <w:b w:val="false"/>
          <w:i w:val="false"/>
          <w:color w:val="000000"/>
          <w:sz w:val="22"/>
        </w:rPr>
        <w:t>服务端在握手前有没有</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NetConnection</w:t>
      </w:r>
      <w:r>
        <w:rPr>
          <w:rFonts w:ascii="宋体" w:hAnsi="Times New Roman" w:eastAsia="宋体"/>
          <w:b w:val="false"/>
          <w:i w:val="false"/>
          <w:color w:val="000000"/>
          <w:sz w:val="22"/>
        </w:rPr>
        <w:t>？有没有完整连接对象？</w:t>
      </w:r>
    </w:p>
    <w:bookmarkEnd w:id="150"/>
    <w:bookmarkStart w:name="u5f4a5d35" w:id="151"/>
    <w:p>
      <w:pPr>
        <w:numPr>
          <w:ilvl w:val="0"/>
          <w:numId w:val="7"/>
        </w:numPr>
        <w:spacing w:after="50" w:line="360" w:lineRule="auto" w:beforeLines="100"/>
        <w:ind w:left="360"/>
        <w:jc w:val="left"/>
      </w:pPr>
      <w:r>
        <w:rPr>
          <w:rFonts w:ascii="宋体" w:hAnsi="Times New Roman" w:eastAsia="宋体"/>
          <w:b w:val="false"/>
          <w:i w:val="false"/>
          <w:color w:val="000000"/>
          <w:sz w:val="22"/>
        </w:rPr>
        <w:t>服务端在收到客户端初始握手前，如何知道这是一个新连接请求？</w:t>
      </w:r>
    </w:p>
    <w:bookmarkEnd w:id="151"/>
    <w:bookmarkStart w:name="ud954391b" w:id="152"/>
    <w:p>
      <w:pPr>
        <w:spacing w:after="50" w:line="360" w:lineRule="auto" w:beforeLines="100"/>
        <w:ind w:left="0"/>
        <w:jc w:val="left"/>
      </w:pPr>
      <w:r>
        <w:rPr>
          <w:rFonts w:ascii="宋体" w:hAnsi="Times New Roman" w:eastAsia="宋体"/>
          <w:b w:val="false"/>
          <w:i w:val="false"/>
          <w:color w:val="000000"/>
          <w:sz w:val="22"/>
        </w:rPr>
        <w:t>客户端方向：</w:t>
      </w:r>
    </w:p>
    <w:bookmarkEnd w:id="152"/>
    <w:bookmarkStart w:name="uad5c8ca4" w:id="153"/>
    <w:p>
      <w:pPr>
        <w:numPr>
          <w:ilvl w:val="0"/>
          <w:numId w:val="8"/>
        </w:numPr>
        <w:spacing w:after="50" w:line="360" w:lineRule="auto" w:beforeLines="100"/>
        <w:ind w:left="360"/>
        <w:jc w:val="left"/>
      </w:pPr>
      <w:r>
        <w:rPr>
          <w:rFonts w:ascii="宋体" w:hAnsi="Times New Roman" w:eastAsia="宋体"/>
          <w:b w:val="false"/>
          <w:i w:val="false"/>
          <w:color w:val="000000"/>
          <w:sz w:val="22"/>
        </w:rPr>
        <w:t>为什么客户端连接前需要</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UPendingNetGame</w:t>
      </w:r>
      <w:r>
        <w:rPr>
          <w:rFonts w:ascii="宋体" w:hAnsi="Times New Roman" w:eastAsia="宋体"/>
          <w:b w:val="false"/>
          <w:i w:val="false"/>
          <w:color w:val="000000"/>
          <w:sz w:val="22"/>
        </w:rPr>
        <w:t>？</w:t>
      </w:r>
    </w:p>
    <w:bookmarkEnd w:id="153"/>
    <w:bookmarkStart w:name="ua93a0d84" w:id="154"/>
    <w:p>
      <w:pPr>
        <w:numPr>
          <w:ilvl w:val="0"/>
          <w:numId w:val="8"/>
        </w:numPr>
        <w:spacing w:after="50" w:line="360" w:lineRule="auto" w:beforeLines="100"/>
        <w:ind w:left="360"/>
        <w:jc w:val="left"/>
      </w:pPr>
      <w:r>
        <w:rPr>
          <w:rFonts w:ascii="宋体" w:hAnsi="Courier New" w:eastAsia="宋体"/>
          <w:b w:val="false"/>
          <w:i w:val="false"/>
          <w:color w:val="000000"/>
          <w:sz w:val="22"/>
        </w:rPr>
        <w:t>UPendingNetGame</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解决的核心问题是什么？</w:t>
      </w:r>
    </w:p>
    <w:bookmarkEnd w:id="154"/>
    <w:bookmarkStart w:name="u96ce7c23" w:id="155"/>
    <w:p>
      <w:pPr>
        <w:numPr>
          <w:ilvl w:val="0"/>
          <w:numId w:val="8"/>
        </w:numPr>
        <w:spacing w:after="50" w:line="360" w:lineRule="auto" w:beforeLines="100"/>
        <w:ind w:left="360"/>
        <w:jc w:val="left"/>
      </w:pPr>
      <w:r>
        <w:rPr>
          <w:rFonts w:ascii="宋体" w:hAnsi="Times New Roman" w:eastAsia="宋体"/>
          <w:b w:val="false"/>
          <w:i w:val="false"/>
          <w:color w:val="000000"/>
          <w:sz w:val="22"/>
        </w:rPr>
        <w:t>客户端</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InitConnect</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和服务端</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InitListen</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最大区别是什么？</w:t>
      </w:r>
    </w:p>
    <w:bookmarkEnd w:id="155"/>
    <w:bookmarkStart w:name="ub5a4dc85" w:id="156"/>
    <w:p>
      <w:pPr>
        <w:numPr>
          <w:ilvl w:val="0"/>
          <w:numId w:val="8"/>
        </w:numPr>
        <w:spacing w:after="50" w:line="360" w:lineRule="auto" w:beforeLines="100"/>
        <w:ind w:left="360"/>
        <w:jc w:val="left"/>
      </w:pPr>
      <w:r>
        <w:rPr>
          <w:rFonts w:ascii="宋体" w:hAnsi="Times New Roman" w:eastAsia="宋体"/>
          <w:b w:val="false"/>
          <w:i w:val="false"/>
          <w:color w:val="000000"/>
          <w:sz w:val="22"/>
        </w:rPr>
        <w:t>客户端为什么要创建</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ServerConnection</w:t>
      </w:r>
      <w:r>
        <w:rPr>
          <w:rFonts w:ascii="宋体" w:hAnsi="Times New Roman" w:eastAsia="宋体"/>
          <w:b w:val="false"/>
          <w:i w:val="false"/>
          <w:color w:val="000000"/>
          <w:sz w:val="22"/>
        </w:rPr>
        <w:t>？</w:t>
      </w:r>
    </w:p>
    <w:bookmarkEnd w:id="156"/>
    <w:bookmarkStart w:name="uc9c72be9" w:id="157"/>
    <w:p>
      <w:pPr>
        <w:numPr>
          <w:ilvl w:val="0"/>
          <w:numId w:val="8"/>
        </w:numPr>
        <w:spacing w:after="50" w:line="360" w:lineRule="auto" w:beforeLines="100"/>
        <w:ind w:left="360"/>
        <w:jc w:val="left"/>
      </w:pPr>
      <w:r>
        <w:rPr>
          <w:rFonts w:ascii="宋体" w:hAnsi="Times New Roman" w:eastAsia="宋体"/>
          <w:b w:val="false"/>
          <w:i w:val="false"/>
          <w:color w:val="000000"/>
          <w:sz w:val="22"/>
        </w:rPr>
        <w:t>客户端为什么要异步解析服务器地址？</w:t>
      </w:r>
    </w:p>
    <w:bookmarkEnd w:id="157"/>
    <w:bookmarkStart w:name="ub168a902" w:id="158"/>
    <w:p>
      <w:pPr>
        <w:numPr>
          <w:ilvl w:val="0"/>
          <w:numId w:val="8"/>
        </w:numPr>
        <w:spacing w:after="50" w:line="360" w:lineRule="auto" w:beforeLines="100"/>
        <w:ind w:left="360"/>
        <w:jc w:val="left"/>
      </w:pPr>
      <w:r>
        <w:rPr>
          <w:rFonts w:ascii="宋体" w:hAnsi="Courier New" w:eastAsia="宋体"/>
          <w:b w:val="false"/>
          <w:i w:val="false"/>
          <w:color w:val="000000"/>
          <w:sz w:val="22"/>
        </w:rPr>
        <w:t>FGetAddressInfoTask</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做什么？完成后如何影响后续连接流程？</w:t>
      </w:r>
    </w:p>
    <w:bookmarkEnd w:id="158"/>
    <w:bookmarkStart w:name="uf6d92601" w:id="159"/>
    <w:p>
      <w:pPr>
        <w:numPr>
          <w:ilvl w:val="0"/>
          <w:numId w:val="8"/>
        </w:numPr>
        <w:spacing w:after="50" w:line="360" w:lineRule="auto" w:beforeLines="100"/>
        <w:ind w:left="360"/>
        <w:jc w:val="left"/>
      </w:pPr>
      <w:r>
        <w:rPr>
          <w:rFonts w:ascii="宋体" w:hAnsi="Courier New" w:eastAsia="宋体"/>
          <w:b w:val="false"/>
          <w:i w:val="false"/>
          <w:color w:val="000000"/>
          <w:sz w:val="22"/>
        </w:rPr>
        <w:t>ResolutionState</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表示什么？它在连接流程里如何驱动状态机推进？</w:t>
      </w:r>
    </w:p>
    <w:bookmarkEnd w:id="159"/>
    <w:bookmarkStart w:name="u96524e4f" w:id="160"/>
    <w:p>
      <w:pPr>
        <w:numPr>
          <w:ilvl w:val="0"/>
          <w:numId w:val="8"/>
        </w:numPr>
        <w:spacing w:after="50" w:line="360" w:lineRule="auto" w:beforeLines="100"/>
        <w:ind w:left="360"/>
        <w:jc w:val="left"/>
      </w:pPr>
      <w:r>
        <w:rPr>
          <w:rFonts w:ascii="宋体" w:hAnsi="Times New Roman" w:eastAsia="宋体"/>
          <w:b w:val="false"/>
          <w:i w:val="false"/>
          <w:color w:val="000000"/>
          <w:sz w:val="22"/>
        </w:rPr>
        <w:t>为什么客户端 socket 初始化后，还可能暂时没绑定到最终地址？</w:t>
      </w:r>
    </w:p>
    <w:bookmarkEnd w:id="160"/>
    <w:bookmarkStart w:name="ue9558e71" w:id="161"/>
    <w:p>
      <w:pPr>
        <w:numPr>
          <w:ilvl w:val="0"/>
          <w:numId w:val="8"/>
        </w:numPr>
        <w:spacing w:after="50" w:line="360" w:lineRule="auto" w:beforeLines="100"/>
        <w:ind w:left="360"/>
        <w:jc w:val="left"/>
      </w:pPr>
      <w:r>
        <w:rPr>
          <w:rFonts w:ascii="宋体" w:hAnsi="Times New Roman" w:eastAsia="宋体"/>
          <w:b w:val="false"/>
          <w:i w:val="false"/>
          <w:color w:val="000000"/>
          <w:sz w:val="22"/>
        </w:rPr>
        <w:t>客户端</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IpConnection::Tick</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为什么会参与建连流程，而不是只是收发数据？</w:t>
      </w:r>
    </w:p>
    <w:bookmarkEnd w:id="161"/>
    <w:bookmarkStart w:name="ucf10ee51" w:id="162"/>
    <w:p>
      <w:pPr>
        <w:spacing w:after="50" w:line="360" w:lineRule="auto" w:beforeLines="100"/>
        <w:ind w:left="0"/>
        <w:jc w:val="left"/>
      </w:pPr>
      <w:r>
        <w:rPr>
          <w:rFonts w:ascii="宋体" w:hAnsi="Times New Roman" w:eastAsia="宋体"/>
          <w:b w:val="false"/>
          <w:i w:val="false"/>
          <w:color w:val="000000"/>
          <w:sz w:val="22"/>
        </w:rPr>
        <w:t>常见追问：</w:t>
      </w:r>
    </w:p>
    <w:bookmarkEnd w:id="162"/>
    <w:bookmarkStart w:name="ue87bf793" w:id="163"/>
    <w:p>
      <w:pPr>
        <w:numPr>
          <w:ilvl w:val="0"/>
          <w:numId w:val="9"/>
        </w:numPr>
        <w:spacing w:after="50" w:line="360" w:lineRule="auto" w:beforeLines="100"/>
        <w:ind w:left="360"/>
        <w:jc w:val="left"/>
      </w:pPr>
      <w:r>
        <w:rPr>
          <w:rFonts w:ascii="宋体" w:hAnsi="Times New Roman" w:eastAsia="宋体"/>
          <w:b w:val="false"/>
          <w:i w:val="false"/>
          <w:color w:val="000000"/>
          <w:sz w:val="22"/>
        </w:rPr>
        <w:t>客户端在真正进入地图前，网络对象挂在哪里？</w:t>
      </w:r>
    </w:p>
    <w:bookmarkEnd w:id="163"/>
    <w:bookmarkStart w:name="uf9d2a0db" w:id="164"/>
    <w:p>
      <w:pPr>
        <w:numPr>
          <w:ilvl w:val="0"/>
          <w:numId w:val="9"/>
        </w:numPr>
        <w:spacing w:after="50" w:line="360" w:lineRule="auto" w:beforeLines="100"/>
        <w:ind w:left="360"/>
        <w:jc w:val="left"/>
      </w:pPr>
      <w:r>
        <w:rPr>
          <w:rFonts w:ascii="宋体" w:hAnsi="Times New Roman" w:eastAsia="宋体"/>
          <w:b w:val="false"/>
          <w:i w:val="false"/>
          <w:color w:val="000000"/>
          <w:sz w:val="22"/>
        </w:rPr>
        <w:t>为什么说客户端连接初始化比服务端复杂？</w:t>
      </w:r>
    </w:p>
    <w:bookmarkEnd w:id="164"/>
    <w:bookmarkStart w:name="ubb29da89" w:id="165"/>
    <w:p>
      <w:pPr>
        <w:numPr>
          <w:ilvl w:val="0"/>
          <w:numId w:val="9"/>
        </w:numPr>
        <w:spacing w:after="50" w:line="360" w:lineRule="auto" w:beforeLines="100"/>
        <w:ind w:left="360"/>
        <w:jc w:val="left"/>
      </w:pPr>
      <w:r>
        <w:rPr>
          <w:rFonts w:ascii="宋体" w:hAnsi="Times New Roman" w:eastAsia="宋体"/>
          <w:b w:val="false"/>
          <w:i w:val="false"/>
          <w:color w:val="000000"/>
          <w:sz w:val="22"/>
        </w:rPr>
        <w:t>如果地址解析失败或返回多个地址，UE 怎么处理？</w:t>
      </w:r>
    </w:p>
    <w:bookmarkEnd w:id="165"/>
    <w:bookmarkStart w:name="u2c7921b8" w:id="166"/>
    <w:p>
      <w:pPr>
        <w:spacing w:after="50" w:line="360" w:lineRule="auto" w:beforeLines="100"/>
        <w:ind w:left="0"/>
        <w:jc w:val="left"/>
      </w:pPr>
      <w:r>
        <w:rPr>
          <w:rFonts w:ascii="宋体" w:hAnsi="Times New Roman" w:eastAsia="宋体"/>
          <w:b w:val="false"/>
          <w:i w:val="false"/>
          <w:color w:val="000000"/>
          <w:sz w:val="22"/>
        </w:rPr>
        <w:t>四、握手流程</w:t>
      </w:r>
      <w:r>
        <w:rPr>
          <w:rFonts w:ascii="宋体" w:hAnsi="Times New Roman" w:eastAsia="宋体"/>
          <w:b w:val="false"/>
          <w:i w:val="false"/>
          <w:color w:val="000000"/>
          <w:sz w:val="22"/>
        </w:rPr>
        <w:t>这是你笔记里最像“源码理解题”的部分，面试官很可能顺着问。</w:t>
      </w:r>
    </w:p>
    <w:bookmarkEnd w:id="166"/>
    <w:bookmarkStart w:name="u700af304" w:id="167"/>
    <w:p>
      <w:pPr>
        <w:spacing w:after="50" w:line="360" w:lineRule="auto" w:beforeLines="100"/>
        <w:ind w:left="0"/>
        <w:jc w:val="left"/>
      </w:pPr>
      <w:r>
        <w:rPr>
          <w:rFonts w:ascii="宋体" w:hAnsi="Times New Roman" w:eastAsia="宋体"/>
          <w:b w:val="false"/>
          <w:i w:val="false"/>
          <w:color w:val="000000"/>
          <w:sz w:val="22"/>
        </w:rPr>
        <w:t>基础题：</w:t>
      </w:r>
    </w:p>
    <w:bookmarkEnd w:id="167"/>
    <w:bookmarkStart w:name="ud6b1c836" w:id="168"/>
    <w:p>
      <w:pPr>
        <w:numPr>
          <w:ilvl w:val="0"/>
          <w:numId w:val="10"/>
        </w:numPr>
        <w:spacing w:after="50" w:line="360" w:lineRule="auto" w:beforeLines="100"/>
        <w:ind w:left="360"/>
        <w:jc w:val="left"/>
      </w:pPr>
      <w:r>
        <w:rPr>
          <w:rFonts w:ascii="宋体" w:hAnsi="Times New Roman" w:eastAsia="宋体"/>
          <w:b w:val="false"/>
          <w:i w:val="false"/>
          <w:color w:val="000000"/>
          <w:sz w:val="22"/>
        </w:rPr>
        <w:t>UE 的握手为什么单独做一套，而不是直接“收到第一包就算连接成功”？</w:t>
      </w:r>
    </w:p>
    <w:bookmarkEnd w:id="168"/>
    <w:bookmarkStart w:name="u32557a3c" w:id="169"/>
    <w:p>
      <w:pPr>
        <w:numPr>
          <w:ilvl w:val="0"/>
          <w:numId w:val="10"/>
        </w:numPr>
        <w:spacing w:after="50" w:line="360" w:lineRule="auto" w:beforeLines="100"/>
        <w:ind w:left="360"/>
        <w:jc w:val="left"/>
      </w:pPr>
      <w:r>
        <w:rPr>
          <w:rFonts w:ascii="宋体" w:hAnsi="Courier New" w:eastAsia="宋体"/>
          <w:b w:val="false"/>
          <w:i w:val="false"/>
          <w:color w:val="000000"/>
          <w:sz w:val="22"/>
        </w:rPr>
        <w:t>BeginHandshake</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是谁发起的？什么时候发起？</w:t>
      </w:r>
    </w:p>
    <w:bookmarkEnd w:id="169"/>
    <w:bookmarkStart w:name="u563b22d5" w:id="170"/>
    <w:p>
      <w:pPr>
        <w:numPr>
          <w:ilvl w:val="0"/>
          <w:numId w:val="10"/>
        </w:numPr>
        <w:spacing w:after="50" w:line="360" w:lineRule="auto" w:beforeLines="100"/>
        <w:ind w:left="360"/>
        <w:jc w:val="left"/>
      </w:pPr>
      <w:r>
        <w:rPr>
          <w:rFonts w:ascii="宋体" w:hAnsi="Times New Roman" w:eastAsia="宋体"/>
          <w:b w:val="false"/>
          <w:i w:val="false"/>
          <w:color w:val="000000"/>
          <w:sz w:val="22"/>
        </w:rPr>
        <w:t>握手完成后为什么会回调发送</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Hello/Join</w:t>
      </w:r>
      <w:r>
        <w:rPr>
          <w:rFonts w:ascii="宋体" w:hAnsi="Times New Roman" w:eastAsia="宋体"/>
          <w:b w:val="false"/>
          <w:i w:val="false"/>
          <w:color w:val="000000"/>
          <w:sz w:val="22"/>
        </w:rPr>
        <w:t>？</w:t>
      </w:r>
    </w:p>
    <w:bookmarkEnd w:id="170"/>
    <w:bookmarkStart w:name="u4e6dc6d2" w:id="171"/>
    <w:p>
      <w:pPr>
        <w:numPr>
          <w:ilvl w:val="0"/>
          <w:numId w:val="10"/>
        </w:numPr>
        <w:spacing w:after="50" w:line="360" w:lineRule="auto" w:beforeLines="100"/>
        <w:ind w:left="360"/>
        <w:jc w:val="left"/>
      </w:pPr>
      <w:r>
        <w:rPr>
          <w:rFonts w:ascii="宋体" w:hAnsi="Times New Roman" w:eastAsia="宋体"/>
          <w:b w:val="false"/>
          <w:i w:val="false"/>
          <w:color w:val="000000"/>
          <w:sz w:val="22"/>
        </w:rPr>
        <w:t>为什么握手和加入场景不是一个阶段？</w:t>
      </w:r>
    </w:p>
    <w:bookmarkEnd w:id="171"/>
    <w:bookmarkStart w:name="u561962e2" w:id="172"/>
    <w:p>
      <w:pPr>
        <w:numPr>
          <w:ilvl w:val="0"/>
          <w:numId w:val="10"/>
        </w:numPr>
        <w:spacing w:after="50" w:line="360" w:lineRule="auto" w:beforeLines="100"/>
        <w:ind w:left="360"/>
        <w:jc w:val="left"/>
      </w:pPr>
      <w:r>
        <w:rPr>
          <w:rFonts w:ascii="宋体" w:hAnsi="Times New Roman" w:eastAsia="宋体"/>
          <w:b w:val="false"/>
          <w:i w:val="false"/>
          <w:color w:val="000000"/>
          <w:sz w:val="22"/>
        </w:rPr>
        <w:t>UE 的无连接 UDP 上层是如何建立“逻辑连接”的？</w:t>
      </w:r>
    </w:p>
    <w:bookmarkEnd w:id="172"/>
    <w:bookmarkStart w:name="u5a8dc742" w:id="173"/>
    <w:p>
      <w:pPr>
        <w:spacing w:after="50" w:line="360" w:lineRule="auto" w:beforeLines="100"/>
        <w:ind w:left="0"/>
        <w:jc w:val="left"/>
      </w:pPr>
      <w:r>
        <w:rPr>
          <w:rFonts w:ascii="宋体" w:hAnsi="Times New Roman" w:eastAsia="宋体"/>
          <w:b w:val="false"/>
          <w:i w:val="false"/>
          <w:color w:val="000000"/>
          <w:sz w:val="22"/>
        </w:rPr>
        <w:t>标准流程题：</w:t>
      </w:r>
    </w:p>
    <w:bookmarkEnd w:id="173"/>
    <w:bookmarkStart w:name="u554a0f5c" w:id="174"/>
    <w:p>
      <w:pPr>
        <w:numPr>
          <w:ilvl w:val="0"/>
          <w:numId w:val="11"/>
        </w:numPr>
        <w:spacing w:after="50" w:line="360" w:lineRule="auto" w:beforeLines="100"/>
        <w:ind w:left="360"/>
        <w:jc w:val="left"/>
      </w:pPr>
      <w:r>
        <w:rPr>
          <w:rFonts w:ascii="宋体" w:hAnsi="Times New Roman" w:eastAsia="宋体"/>
          <w:b w:val="false"/>
          <w:i w:val="false"/>
          <w:color w:val="000000"/>
          <w:sz w:val="22"/>
        </w:rPr>
        <w:t>客户端第一次连接服务端的握手流程是什么？</w:t>
      </w:r>
    </w:p>
    <w:bookmarkEnd w:id="174"/>
    <w:bookmarkStart w:name="ue35ad0c2" w:id="175"/>
    <w:p>
      <w:pPr>
        <w:numPr>
          <w:ilvl w:val="0"/>
          <w:numId w:val="11"/>
        </w:numPr>
        <w:spacing w:after="50" w:line="360" w:lineRule="auto" w:beforeLines="100"/>
        <w:ind w:left="360"/>
        <w:jc w:val="left"/>
      </w:pPr>
      <w:r>
        <w:rPr>
          <w:rFonts w:ascii="宋体" w:hAnsi="Courier New" w:eastAsia="宋体"/>
          <w:b w:val="false"/>
          <w:i w:val="false"/>
          <w:color w:val="000000"/>
          <w:sz w:val="22"/>
        </w:rPr>
        <w:t>InitialPacket</w:t>
      </w:r>
      <w:r>
        <w:rPr>
          <w:rFonts w:ascii="宋体" w:hAnsi="Times New Roman" w:eastAsia="宋体"/>
          <w:b w:val="false"/>
          <w:i w:val="false"/>
          <w:color w:val="000000"/>
          <w:sz w:val="22"/>
        </w:rPr>
        <w:t>、</w:t>
      </w:r>
      <w:r>
        <w:rPr>
          <w:rFonts w:ascii="宋体" w:hAnsi="Courier New" w:eastAsia="宋体"/>
          <w:b w:val="false"/>
          <w:i w:val="false"/>
          <w:color w:val="000000"/>
          <w:sz w:val="22"/>
        </w:rPr>
        <w:t>Challenge</w:t>
      </w:r>
      <w:r>
        <w:rPr>
          <w:rFonts w:ascii="宋体" w:hAnsi="Times New Roman" w:eastAsia="宋体"/>
          <w:b w:val="false"/>
          <w:i w:val="false"/>
          <w:color w:val="000000"/>
          <w:sz w:val="22"/>
        </w:rPr>
        <w:t>、</w:t>
      </w:r>
      <w:r>
        <w:rPr>
          <w:rFonts w:ascii="宋体" w:hAnsi="Courier New" w:eastAsia="宋体"/>
          <w:b w:val="false"/>
          <w:i w:val="false"/>
          <w:color w:val="000000"/>
          <w:sz w:val="22"/>
        </w:rPr>
        <w:t>ChallengeResponse</w:t>
      </w:r>
      <w:r>
        <w:rPr>
          <w:rFonts w:ascii="宋体" w:hAnsi="Times New Roman" w:eastAsia="宋体"/>
          <w:b w:val="false"/>
          <w:i w:val="false"/>
          <w:color w:val="000000"/>
          <w:sz w:val="22"/>
        </w:rPr>
        <w:t>、</w:t>
      </w:r>
      <w:r>
        <w:rPr>
          <w:rFonts w:ascii="宋体" w:hAnsi="Courier New" w:eastAsia="宋体"/>
          <w:b w:val="false"/>
          <w:i w:val="false"/>
          <w:color w:val="000000"/>
          <w:sz w:val="22"/>
        </w:rPr>
        <w:t>ChallengeAck</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分别表示什么？</w:t>
      </w:r>
    </w:p>
    <w:bookmarkEnd w:id="175"/>
    <w:bookmarkStart w:name="uc3124ed6" w:id="176"/>
    <w:p>
      <w:pPr>
        <w:numPr>
          <w:ilvl w:val="0"/>
          <w:numId w:val="11"/>
        </w:numPr>
        <w:spacing w:after="50" w:line="360" w:lineRule="auto" w:beforeLines="100"/>
        <w:ind w:left="360"/>
        <w:jc w:val="left"/>
      </w:pPr>
      <w:r>
        <w:rPr>
          <w:rFonts w:ascii="宋体" w:hAnsi="Times New Roman" w:eastAsia="宋体"/>
          <w:b w:val="false"/>
          <w:i w:val="false"/>
          <w:color w:val="000000"/>
          <w:sz w:val="22"/>
        </w:rPr>
        <w:t>服务端为什么要先发</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Challenge</w:t>
      </w:r>
      <w:r>
        <w:rPr>
          <w:rFonts w:ascii="宋体" w:hAnsi="Times New Roman" w:eastAsia="宋体"/>
          <w:b w:val="false"/>
          <w:i w:val="false"/>
          <w:color w:val="000000"/>
          <w:sz w:val="22"/>
        </w:rPr>
        <w:t>，而不是直接创建连接？</w:t>
      </w:r>
    </w:p>
    <w:bookmarkEnd w:id="176"/>
    <w:bookmarkStart w:name="uf0e18b23" w:id="177"/>
    <w:p>
      <w:pPr>
        <w:numPr>
          <w:ilvl w:val="0"/>
          <w:numId w:val="11"/>
        </w:numPr>
        <w:spacing w:after="50" w:line="360" w:lineRule="auto" w:beforeLines="100"/>
        <w:ind w:left="360"/>
        <w:jc w:val="left"/>
      </w:pPr>
      <w:r>
        <w:rPr>
          <w:rFonts w:ascii="宋体" w:hAnsi="Courier New" w:eastAsia="宋体"/>
          <w:b w:val="false"/>
          <w:i w:val="false"/>
          <w:color w:val="000000"/>
          <w:sz w:val="22"/>
        </w:rPr>
        <w:t>Cookie</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在握手流程中的作用是什么？</w:t>
      </w:r>
    </w:p>
    <w:bookmarkEnd w:id="177"/>
    <w:bookmarkStart w:name="u90444e4f" w:id="178"/>
    <w:p>
      <w:pPr>
        <w:numPr>
          <w:ilvl w:val="0"/>
          <w:numId w:val="11"/>
        </w:numPr>
        <w:spacing w:after="50" w:line="360" w:lineRule="auto" w:beforeLines="100"/>
        <w:ind w:left="360"/>
        <w:jc w:val="left"/>
      </w:pPr>
      <w:r>
        <w:rPr>
          <w:rFonts w:ascii="宋体" w:hAnsi="Courier New" w:eastAsia="宋体"/>
          <w:b w:val="false"/>
          <w:i w:val="false"/>
          <w:color w:val="000000"/>
          <w:sz w:val="22"/>
        </w:rPr>
        <w:t>LastServerSequence</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和</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LastClientSequence</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为什么需要在握手阶段建立？</w:t>
      </w:r>
    </w:p>
    <w:bookmarkEnd w:id="178"/>
    <w:bookmarkStart w:name="ue0b22aa2" w:id="179"/>
    <w:p>
      <w:pPr>
        <w:numPr>
          <w:ilvl w:val="0"/>
          <w:numId w:val="11"/>
        </w:numPr>
        <w:spacing w:after="50" w:line="360" w:lineRule="auto" w:beforeLines="100"/>
        <w:ind w:left="360"/>
        <w:jc w:val="left"/>
      </w:pPr>
      <w:r>
        <w:rPr>
          <w:rFonts w:ascii="宋体" w:hAnsi="Times New Roman" w:eastAsia="宋体"/>
          <w:b w:val="false"/>
          <w:i w:val="false"/>
          <w:color w:val="000000"/>
          <w:sz w:val="22"/>
        </w:rPr>
        <w:t>服务端在什么时候真正创建连接对象？</w:t>
      </w:r>
    </w:p>
    <w:bookmarkEnd w:id="179"/>
    <w:bookmarkStart w:name="ub1731158" w:id="180"/>
    <w:p>
      <w:pPr>
        <w:numPr>
          <w:ilvl w:val="0"/>
          <w:numId w:val="11"/>
        </w:numPr>
        <w:spacing w:after="50" w:line="360" w:lineRule="auto" w:beforeLines="100"/>
        <w:ind w:left="360"/>
        <w:jc w:val="left"/>
      </w:pPr>
      <w:r>
        <w:rPr>
          <w:rFonts w:ascii="宋体" w:hAnsi="Times New Roman" w:eastAsia="宋体"/>
          <w:b w:val="false"/>
          <w:i w:val="false"/>
          <w:color w:val="000000"/>
          <w:sz w:val="22"/>
        </w:rPr>
        <w:t>客户端在收到</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Challenge</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后，为什么可以认为底层连接已基本建立？</w:t>
      </w:r>
    </w:p>
    <w:bookmarkEnd w:id="180"/>
    <w:bookmarkStart w:name="u389d9628" w:id="181"/>
    <w:p>
      <w:pPr>
        <w:spacing w:after="50" w:line="360" w:lineRule="auto" w:beforeLines="100"/>
        <w:ind w:left="0"/>
        <w:jc w:val="left"/>
      </w:pPr>
      <w:r>
        <w:rPr>
          <w:rFonts w:ascii="宋体" w:hAnsi="Times New Roman" w:eastAsia="宋体"/>
          <w:b w:val="false"/>
          <w:i w:val="false"/>
          <w:color w:val="000000"/>
          <w:sz w:val="22"/>
        </w:rPr>
        <w:t>异常题：</w:t>
      </w:r>
    </w:p>
    <w:bookmarkEnd w:id="181"/>
    <w:bookmarkStart w:name="uc9861ae5" w:id="182"/>
    <w:p>
      <w:pPr>
        <w:numPr>
          <w:ilvl w:val="0"/>
          <w:numId w:val="12"/>
        </w:numPr>
        <w:spacing w:after="50" w:line="360" w:lineRule="auto" w:beforeLines="100"/>
        <w:ind w:left="360"/>
        <w:jc w:val="left"/>
      </w:pPr>
      <w:r>
        <w:rPr>
          <w:rFonts w:ascii="宋体" w:hAnsi="Times New Roman" w:eastAsia="宋体"/>
          <w:b w:val="false"/>
          <w:i w:val="false"/>
          <w:color w:val="000000"/>
          <w:sz w:val="22"/>
        </w:rPr>
        <w:t>如果客户端在</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BeginHandshake</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时 socket 还没绑定成功，会发生什么？</w:t>
      </w:r>
    </w:p>
    <w:bookmarkEnd w:id="182"/>
    <w:bookmarkStart w:name="uc8638b06" w:id="183"/>
    <w:p>
      <w:pPr>
        <w:numPr>
          <w:ilvl w:val="0"/>
          <w:numId w:val="12"/>
        </w:numPr>
        <w:spacing w:after="50" w:line="360" w:lineRule="auto" w:beforeLines="100"/>
        <w:ind w:left="360"/>
        <w:jc w:val="left"/>
      </w:pPr>
      <w:r>
        <w:rPr>
          <w:rFonts w:ascii="宋体" w:hAnsi="Times New Roman" w:eastAsia="宋体"/>
          <w:b w:val="false"/>
          <w:i w:val="false"/>
          <w:color w:val="000000"/>
          <w:sz w:val="22"/>
        </w:rPr>
        <w:t>握手超时为什么能够靠 Tick 重试？</w:t>
      </w:r>
    </w:p>
    <w:bookmarkEnd w:id="183"/>
    <w:bookmarkStart w:name="u13433ca1" w:id="184"/>
    <w:p>
      <w:pPr>
        <w:numPr>
          <w:ilvl w:val="0"/>
          <w:numId w:val="12"/>
        </w:numPr>
        <w:spacing w:after="50" w:line="360" w:lineRule="auto" w:beforeLines="100"/>
        <w:ind w:left="360"/>
        <w:jc w:val="left"/>
      </w:pPr>
      <w:r>
        <w:rPr>
          <w:rFonts w:ascii="宋体" w:hAnsi="Times New Roman" w:eastAsia="宋体"/>
          <w:b w:val="false"/>
          <w:i w:val="false"/>
          <w:color w:val="000000"/>
          <w:sz w:val="22"/>
        </w:rPr>
        <w:t>UDP 丢包下为什么这套握手还能工作？</w:t>
      </w:r>
    </w:p>
    <w:bookmarkEnd w:id="184"/>
    <w:bookmarkStart w:name="u124504ca" w:id="185"/>
    <w:p>
      <w:pPr>
        <w:numPr>
          <w:ilvl w:val="0"/>
          <w:numId w:val="12"/>
        </w:numPr>
        <w:spacing w:after="50" w:line="360" w:lineRule="auto" w:beforeLines="100"/>
        <w:ind w:left="360"/>
        <w:jc w:val="left"/>
      </w:pPr>
      <w:r>
        <w:rPr>
          <w:rFonts w:ascii="宋体" w:hAnsi="Times New Roman" w:eastAsia="宋体"/>
          <w:b w:val="false"/>
          <w:i w:val="false"/>
          <w:color w:val="000000"/>
          <w:sz w:val="22"/>
        </w:rPr>
        <w:t>为什么服务端收到“无主的非初始包”时会返回</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Restart</w:t>
      </w:r>
      <w:r>
        <w:rPr>
          <w:rFonts w:ascii="宋体" w:hAnsi="Times New Roman" w:eastAsia="宋体"/>
          <w:b w:val="false"/>
          <w:i w:val="false"/>
          <w:color w:val="000000"/>
          <w:sz w:val="22"/>
        </w:rPr>
        <w:t>？</w:t>
      </w:r>
    </w:p>
    <w:bookmarkEnd w:id="185"/>
    <w:bookmarkStart w:name="ub57c3994" w:id="186"/>
    <w:p>
      <w:pPr>
        <w:spacing w:after="50" w:line="360" w:lineRule="auto" w:beforeLines="100"/>
        <w:ind w:left="0"/>
        <w:jc w:val="left"/>
      </w:pPr>
      <w:r>
        <w:rPr>
          <w:rFonts w:ascii="宋体" w:hAnsi="Times New Roman" w:eastAsia="宋体"/>
          <w:b w:val="false"/>
          <w:i w:val="false"/>
          <w:color w:val="000000"/>
          <w:sz w:val="22"/>
        </w:rPr>
        <w:t>重连题：</w:t>
      </w:r>
    </w:p>
    <w:bookmarkEnd w:id="186"/>
    <w:bookmarkStart w:name="uda51c344" w:id="187"/>
    <w:p>
      <w:pPr>
        <w:numPr>
          <w:ilvl w:val="0"/>
          <w:numId w:val="13"/>
        </w:numPr>
        <w:spacing w:after="50" w:line="360" w:lineRule="auto" w:beforeLines="100"/>
        <w:ind w:left="360"/>
        <w:jc w:val="left"/>
      </w:pPr>
      <w:r>
        <w:rPr>
          <w:rFonts w:ascii="宋体" w:hAnsi="Times New Roman" w:eastAsia="宋体"/>
          <w:b w:val="false"/>
          <w:i w:val="false"/>
          <w:color w:val="000000"/>
          <w:sz w:val="22"/>
        </w:rPr>
        <w:t>UE 的重连和初次连接流程有什么区别？</w:t>
      </w:r>
    </w:p>
    <w:bookmarkEnd w:id="187"/>
    <w:bookmarkStart w:name="ue90942ac" w:id="188"/>
    <w:p>
      <w:pPr>
        <w:numPr>
          <w:ilvl w:val="0"/>
          <w:numId w:val="13"/>
        </w:numPr>
        <w:spacing w:after="50" w:line="360" w:lineRule="auto" w:beforeLines="100"/>
        <w:ind w:left="360"/>
        <w:jc w:val="left"/>
      </w:pPr>
      <w:r>
        <w:rPr>
          <w:rFonts w:ascii="宋体" w:hAnsi="Times New Roman" w:eastAsia="宋体"/>
          <w:b w:val="false"/>
          <w:i w:val="false"/>
          <w:color w:val="000000"/>
          <w:sz w:val="22"/>
        </w:rPr>
        <w:t>为什么地址变化后还能识别是同一个客户端？</w:t>
      </w:r>
    </w:p>
    <w:bookmarkEnd w:id="188"/>
    <w:bookmarkStart w:name="u37be23c5" w:id="189"/>
    <w:p>
      <w:pPr>
        <w:numPr>
          <w:ilvl w:val="0"/>
          <w:numId w:val="13"/>
        </w:numPr>
        <w:spacing w:after="50" w:line="360" w:lineRule="auto" w:beforeLines="100"/>
        <w:ind w:left="360"/>
        <w:jc w:val="left"/>
      </w:pPr>
      <w:r>
        <w:rPr>
          <w:rFonts w:ascii="宋体" w:hAnsi="Times New Roman" w:eastAsia="宋体"/>
          <w:b w:val="false"/>
          <w:i w:val="false"/>
          <w:color w:val="000000"/>
          <w:sz w:val="22"/>
        </w:rPr>
        <w:t>重连时为什么要携带旧</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Cookie</w:t>
      </w:r>
      <w:r>
        <w:rPr>
          <w:rFonts w:ascii="宋体" w:hAnsi="Times New Roman" w:eastAsia="宋体"/>
          <w:b w:val="false"/>
          <w:i w:val="false"/>
          <w:color w:val="000000"/>
          <w:sz w:val="22"/>
        </w:rPr>
        <w:t>？</w:t>
      </w:r>
    </w:p>
    <w:bookmarkEnd w:id="189"/>
    <w:bookmarkStart w:name="u0d56d7b7" w:id="190"/>
    <w:p>
      <w:pPr>
        <w:numPr>
          <w:ilvl w:val="0"/>
          <w:numId w:val="13"/>
        </w:numPr>
        <w:spacing w:after="50" w:line="360" w:lineRule="auto" w:beforeLines="100"/>
        <w:ind w:left="360"/>
        <w:jc w:val="left"/>
      </w:pPr>
      <w:r>
        <w:rPr>
          <w:rFonts w:ascii="宋体" w:hAnsi="Times New Roman" w:eastAsia="宋体"/>
          <w:b w:val="false"/>
          <w:i w:val="false"/>
          <w:color w:val="000000"/>
          <w:sz w:val="22"/>
        </w:rPr>
        <w:t>服务端如何根据重连包找到旧连接并更新？</w:t>
      </w:r>
    </w:p>
    <w:bookmarkEnd w:id="190"/>
    <w:bookmarkStart w:name="ua61677df" w:id="191"/>
    <w:p>
      <w:pPr>
        <w:numPr>
          <w:ilvl w:val="0"/>
          <w:numId w:val="13"/>
        </w:numPr>
        <w:spacing w:after="50" w:line="360" w:lineRule="auto" w:beforeLines="100"/>
        <w:ind w:left="360"/>
        <w:jc w:val="left"/>
      </w:pPr>
      <w:r>
        <w:rPr>
          <w:rFonts w:ascii="宋体" w:hAnsi="Courier New" w:eastAsia="宋体"/>
          <w:b w:val="false"/>
          <w:i w:val="false"/>
          <w:color w:val="000000"/>
          <w:sz w:val="22"/>
        </w:rPr>
        <w:t>bRestartHandshake</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的作用是什么？</w:t>
      </w:r>
    </w:p>
    <w:bookmarkEnd w:id="191"/>
    <w:bookmarkStart w:name="u8d37e2fb" w:id="192"/>
    <w:p>
      <w:pPr>
        <w:numPr>
          <w:ilvl w:val="0"/>
          <w:numId w:val="13"/>
        </w:numPr>
        <w:spacing w:after="50" w:line="360" w:lineRule="auto" w:beforeLines="100"/>
        <w:ind w:left="360"/>
        <w:jc w:val="left"/>
      </w:pPr>
      <w:r>
        <w:rPr>
          <w:rFonts w:ascii="宋体" w:hAnsi="Times New Roman" w:eastAsia="宋体"/>
          <w:b w:val="false"/>
          <w:i w:val="false"/>
          <w:color w:val="000000"/>
          <w:sz w:val="22"/>
        </w:rPr>
        <w:t>如果客户端地址变了，但</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Cookie</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不合法，会发生什么？</w:t>
      </w:r>
    </w:p>
    <w:bookmarkEnd w:id="192"/>
    <w:bookmarkStart w:name="u299c2a7e" w:id="193"/>
    <w:p>
      <w:pPr>
        <w:spacing w:after="50" w:line="360" w:lineRule="auto" w:beforeLines="100"/>
        <w:ind w:left="0"/>
        <w:jc w:val="left"/>
      </w:pPr>
      <w:r>
        <w:rPr>
          <w:rFonts w:ascii="宋体" w:hAnsi="Times New Roman" w:eastAsia="宋体"/>
          <w:b w:val="false"/>
          <w:i w:val="false"/>
          <w:color w:val="000000"/>
          <w:sz w:val="22"/>
        </w:rPr>
        <w:t>容易被追问的字段题：</w:t>
      </w:r>
    </w:p>
    <w:bookmarkEnd w:id="193"/>
    <w:bookmarkStart w:name="uc0e93813" w:id="194"/>
    <w:p>
      <w:pPr>
        <w:numPr>
          <w:ilvl w:val="0"/>
          <w:numId w:val="14"/>
        </w:numPr>
        <w:spacing w:after="50" w:line="360" w:lineRule="auto" w:beforeLines="100"/>
        <w:ind w:left="360"/>
        <w:jc w:val="left"/>
      </w:pPr>
      <w:r>
        <w:rPr>
          <w:rFonts w:ascii="宋体" w:hAnsi="Times New Roman" w:eastAsia="宋体"/>
          <w:b w:val="false"/>
          <w:i w:val="false"/>
          <w:color w:val="000000"/>
          <w:sz w:val="22"/>
        </w:rPr>
        <w:t>握手包里</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ClientID</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的作用是什么？为什么说它可以区分是不是同一次连接？</w:t>
      </w:r>
    </w:p>
    <w:bookmarkEnd w:id="194"/>
    <w:bookmarkStart w:name="uc6b26702" w:id="195"/>
    <w:p>
      <w:pPr>
        <w:numPr>
          <w:ilvl w:val="0"/>
          <w:numId w:val="14"/>
        </w:numPr>
        <w:spacing w:after="50" w:line="360" w:lineRule="auto" w:beforeLines="100"/>
        <w:ind w:left="360"/>
        <w:jc w:val="left"/>
      </w:pPr>
      <w:r>
        <w:rPr>
          <w:rFonts w:ascii="宋体" w:hAnsi="Courier New" w:eastAsia="宋体"/>
          <w:b w:val="false"/>
          <w:i w:val="false"/>
          <w:color w:val="000000"/>
          <w:sz w:val="22"/>
        </w:rPr>
        <w:t>bHandshakePacket</w:t>
      </w:r>
      <w:r>
        <w:rPr>
          <w:rFonts w:ascii="宋体" w:hAnsi="Times New Roman" w:eastAsia="宋体"/>
          <w:b w:val="false"/>
          <w:i w:val="false"/>
          <w:color w:val="000000"/>
          <w:sz w:val="22"/>
        </w:rPr>
        <w:t>、</w:t>
      </w:r>
      <w:r>
        <w:rPr>
          <w:rFonts w:ascii="宋体" w:hAnsi="Courier New" w:eastAsia="宋体"/>
          <w:b w:val="false"/>
          <w:i w:val="false"/>
          <w:color w:val="000000"/>
          <w:sz w:val="22"/>
        </w:rPr>
        <w:t>bRestartHandshake</w:t>
      </w:r>
      <w:r>
        <w:rPr>
          <w:rFonts w:ascii="宋体" w:hAnsi="Times New Roman" w:eastAsia="宋体"/>
          <w:b w:val="false"/>
          <w:i w:val="false"/>
          <w:color w:val="000000"/>
          <w:sz w:val="22"/>
        </w:rPr>
        <w:t>、</w:t>
      </w:r>
      <w:r>
        <w:rPr>
          <w:rFonts w:ascii="宋体" w:hAnsi="Courier New" w:eastAsia="宋体"/>
          <w:b w:val="false"/>
          <w:i w:val="false"/>
          <w:color w:val="000000"/>
          <w:sz w:val="22"/>
        </w:rPr>
        <w:t>HandshakePacketType</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各自的意义是什么？</w:t>
      </w:r>
    </w:p>
    <w:bookmarkEnd w:id="195"/>
    <w:bookmarkStart w:name="uf7d8b973" w:id="196"/>
    <w:p>
      <w:pPr>
        <w:numPr>
          <w:ilvl w:val="0"/>
          <w:numId w:val="14"/>
        </w:numPr>
        <w:spacing w:after="50" w:line="360" w:lineRule="auto" w:beforeLines="100"/>
        <w:ind w:left="360"/>
        <w:jc w:val="left"/>
      </w:pPr>
      <w:r>
        <w:rPr>
          <w:rFonts w:ascii="宋体" w:hAnsi="Courier New" w:eastAsia="宋体"/>
          <w:b w:val="false"/>
          <w:i w:val="false"/>
          <w:color w:val="000000"/>
          <w:sz w:val="22"/>
        </w:rPr>
        <w:t>SecretId</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是做什么的？</w:t>
      </w:r>
    </w:p>
    <w:bookmarkEnd w:id="196"/>
    <w:bookmarkStart w:name="u7db21d3d" w:id="197"/>
    <w:p>
      <w:pPr>
        <w:numPr>
          <w:ilvl w:val="0"/>
          <w:numId w:val="14"/>
        </w:numPr>
        <w:spacing w:after="50" w:line="360" w:lineRule="auto" w:beforeLines="100"/>
        <w:ind w:left="360"/>
        <w:jc w:val="left"/>
      </w:pPr>
      <w:r>
        <w:rPr>
          <w:rFonts w:ascii="宋体" w:hAnsi="Courier New" w:eastAsia="宋体"/>
          <w:b w:val="false"/>
          <w:i w:val="false"/>
          <w:color w:val="000000"/>
          <w:sz w:val="22"/>
        </w:rPr>
        <w:t>Timestamp</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为什么要放进握手包？</w:t>
      </w:r>
    </w:p>
    <w:bookmarkEnd w:id="197"/>
    <w:bookmarkStart w:name="u481efe7b" w:id="198"/>
    <w:p>
      <w:pPr>
        <w:numPr>
          <w:ilvl w:val="0"/>
          <w:numId w:val="14"/>
        </w:numPr>
        <w:spacing w:after="50" w:line="360" w:lineRule="auto" w:beforeLines="100"/>
        <w:ind w:left="360"/>
        <w:jc w:val="left"/>
      </w:pPr>
      <w:r>
        <w:rPr>
          <w:rFonts w:ascii="宋体" w:hAnsi="Courier New" w:eastAsia="宋体"/>
          <w:b w:val="false"/>
          <w:i w:val="false"/>
          <w:color w:val="000000"/>
          <w:sz w:val="22"/>
        </w:rPr>
        <w:t>Cookie</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和</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AuthorisedCookie</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的区别是什么？</w:t>
      </w:r>
    </w:p>
    <w:bookmarkEnd w:id="198"/>
    <w:bookmarkStart w:name="u5b777f4b" w:id="199"/>
    <w:p>
      <w:pPr>
        <w:numPr>
          <w:ilvl w:val="0"/>
          <w:numId w:val="14"/>
        </w:numPr>
        <w:spacing w:after="50" w:line="360" w:lineRule="auto" w:beforeLines="100"/>
        <w:ind w:left="360"/>
        <w:jc w:val="left"/>
      </w:pPr>
      <w:r>
        <w:rPr>
          <w:rFonts w:ascii="宋体" w:hAnsi="Times New Roman" w:eastAsia="宋体"/>
          <w:b w:val="false"/>
          <w:i w:val="false"/>
          <w:color w:val="000000"/>
          <w:sz w:val="22"/>
        </w:rPr>
        <w:t>为什么握手包最后要有结束标志位？</w:t>
      </w:r>
    </w:p>
    <w:bookmarkEnd w:id="199"/>
    <w:bookmarkStart w:name="u616b6fb3" w:id="200"/>
    <w:p>
      <w:pPr>
        <w:spacing w:after="50" w:line="360" w:lineRule="auto" w:beforeLines="100"/>
        <w:ind w:left="0"/>
        <w:jc w:val="left"/>
      </w:pPr>
      <w:r>
        <w:rPr>
          <w:rFonts w:ascii="宋体" w:hAnsi="Times New Roman" w:eastAsia="宋体"/>
          <w:b w:val="false"/>
          <w:i w:val="false"/>
          <w:color w:val="000000"/>
          <w:sz w:val="22"/>
        </w:rPr>
        <w:t>五、Hello / Login / Join 场景加入流程</w:t>
      </w:r>
      <w:r>
        <w:rPr>
          <w:rFonts w:ascii="宋体" w:hAnsi="Times New Roman" w:eastAsia="宋体"/>
          <w:b w:val="false"/>
          <w:i w:val="false"/>
          <w:color w:val="000000"/>
          <w:sz w:val="22"/>
        </w:rPr>
        <w:t>这一段很适合被问成“握手成功之后发生了什么”。</w:t>
      </w:r>
    </w:p>
    <w:bookmarkEnd w:id="200"/>
    <w:bookmarkStart w:name="u090a73ba" w:id="201"/>
    <w:p>
      <w:pPr>
        <w:numPr>
          <w:ilvl w:val="0"/>
          <w:numId w:val="15"/>
        </w:numPr>
        <w:spacing w:after="50" w:line="360" w:lineRule="auto" w:beforeLines="100"/>
        <w:ind w:left="360"/>
        <w:jc w:val="left"/>
      </w:pPr>
      <w:r>
        <w:rPr>
          <w:rFonts w:ascii="宋体" w:hAnsi="Times New Roman" w:eastAsia="宋体"/>
          <w:b w:val="false"/>
          <w:i w:val="false"/>
          <w:color w:val="000000"/>
          <w:sz w:val="22"/>
        </w:rPr>
        <w:t>握手完成后，为什么还不能直接开始 Actor 同步？</w:t>
      </w:r>
    </w:p>
    <w:bookmarkEnd w:id="201"/>
    <w:bookmarkStart w:name="u1d4c490e" w:id="202"/>
    <w:p>
      <w:pPr>
        <w:numPr>
          <w:ilvl w:val="0"/>
          <w:numId w:val="15"/>
        </w:numPr>
        <w:spacing w:after="50" w:line="360" w:lineRule="auto" w:beforeLines="100"/>
        <w:ind w:left="360"/>
        <w:jc w:val="left"/>
      </w:pPr>
      <w:r>
        <w:rPr>
          <w:rFonts w:ascii="宋体" w:hAnsi="Courier New" w:eastAsia="宋体"/>
          <w:b w:val="false"/>
          <w:i w:val="false"/>
          <w:color w:val="000000"/>
          <w:sz w:val="22"/>
        </w:rPr>
        <w:t>NMT_Hello</w:t>
      </w:r>
      <w:r>
        <w:rPr>
          <w:rFonts w:ascii="宋体" w:hAnsi="Times New Roman" w:eastAsia="宋体"/>
          <w:b w:val="false"/>
          <w:i w:val="false"/>
          <w:color w:val="000000"/>
          <w:sz w:val="22"/>
        </w:rPr>
        <w:t>、</w:t>
      </w:r>
      <w:r>
        <w:rPr>
          <w:rFonts w:ascii="宋体" w:hAnsi="Courier New" w:eastAsia="宋体"/>
          <w:b w:val="false"/>
          <w:i w:val="false"/>
          <w:color w:val="000000"/>
          <w:sz w:val="22"/>
        </w:rPr>
        <w:t>NMT_Challenge</w:t>
      </w:r>
      <w:r>
        <w:rPr>
          <w:rFonts w:ascii="宋体" w:hAnsi="Times New Roman" w:eastAsia="宋体"/>
          <w:b w:val="false"/>
          <w:i w:val="false"/>
          <w:color w:val="000000"/>
          <w:sz w:val="22"/>
        </w:rPr>
        <w:t>、</w:t>
      </w:r>
      <w:r>
        <w:rPr>
          <w:rFonts w:ascii="宋体" w:hAnsi="Courier New" w:eastAsia="宋体"/>
          <w:b w:val="false"/>
          <w:i w:val="false"/>
          <w:color w:val="000000"/>
          <w:sz w:val="22"/>
        </w:rPr>
        <w:t>NMT_Login</w:t>
      </w:r>
      <w:r>
        <w:rPr>
          <w:rFonts w:ascii="宋体" w:hAnsi="Times New Roman" w:eastAsia="宋体"/>
          <w:b w:val="false"/>
          <w:i w:val="false"/>
          <w:color w:val="000000"/>
          <w:sz w:val="22"/>
        </w:rPr>
        <w:t>、</w:t>
      </w:r>
      <w:r>
        <w:rPr>
          <w:rFonts w:ascii="宋体" w:hAnsi="Courier New" w:eastAsia="宋体"/>
          <w:b w:val="false"/>
          <w:i w:val="false"/>
          <w:color w:val="000000"/>
          <w:sz w:val="22"/>
        </w:rPr>
        <w:t>NMT_Welcome</w:t>
      </w:r>
      <w:r>
        <w:rPr>
          <w:rFonts w:ascii="宋体" w:hAnsi="Times New Roman" w:eastAsia="宋体"/>
          <w:b w:val="false"/>
          <w:i w:val="false"/>
          <w:color w:val="000000"/>
          <w:sz w:val="22"/>
        </w:rPr>
        <w:t>、</w:t>
      </w:r>
      <w:r>
        <w:rPr>
          <w:rFonts w:ascii="宋体" w:hAnsi="Courier New" w:eastAsia="宋体"/>
          <w:b w:val="false"/>
          <w:i w:val="false"/>
          <w:color w:val="000000"/>
          <w:sz w:val="22"/>
        </w:rPr>
        <w:t>NMT_Join</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分别是什么阶段？</w:t>
      </w:r>
    </w:p>
    <w:bookmarkEnd w:id="202"/>
    <w:bookmarkStart w:name="u79479762" w:id="203"/>
    <w:p>
      <w:pPr>
        <w:numPr>
          <w:ilvl w:val="0"/>
          <w:numId w:val="15"/>
        </w:numPr>
        <w:spacing w:after="50" w:line="360" w:lineRule="auto" w:beforeLines="100"/>
        <w:ind w:left="360"/>
        <w:jc w:val="left"/>
      </w:pPr>
      <w:r>
        <w:rPr>
          <w:rFonts w:ascii="宋体" w:hAnsi="Courier New" w:eastAsia="宋体"/>
          <w:b w:val="false"/>
          <w:i w:val="false"/>
          <w:color w:val="000000"/>
          <w:sz w:val="22"/>
        </w:rPr>
        <w:t>Hello</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阶段主要校验什么？版本、Token、协议兼容性各是什么作用？</w:t>
      </w:r>
    </w:p>
    <w:bookmarkEnd w:id="203"/>
    <w:bookmarkStart w:name="ua39c23ec" w:id="204"/>
    <w:p>
      <w:pPr>
        <w:numPr>
          <w:ilvl w:val="0"/>
          <w:numId w:val="15"/>
        </w:numPr>
        <w:spacing w:after="50" w:line="360" w:lineRule="auto" w:beforeLines="100"/>
        <w:ind w:left="360"/>
        <w:jc w:val="left"/>
      </w:pPr>
      <w:r>
        <w:rPr>
          <w:rFonts w:ascii="宋体" w:hAnsi="Courier New" w:eastAsia="宋体"/>
          <w:b w:val="false"/>
          <w:i w:val="false"/>
          <w:color w:val="000000"/>
          <w:sz w:val="22"/>
        </w:rPr>
        <w:t>Login</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阶段主要提交什么信息？</w:t>
      </w:r>
    </w:p>
    <w:bookmarkEnd w:id="204"/>
    <w:bookmarkStart w:name="uc0e0aa64" w:id="205"/>
    <w:p>
      <w:pPr>
        <w:numPr>
          <w:ilvl w:val="0"/>
          <w:numId w:val="15"/>
        </w:numPr>
        <w:spacing w:after="50" w:line="360" w:lineRule="auto" w:beforeLines="100"/>
        <w:ind w:left="360"/>
        <w:jc w:val="left"/>
      </w:pPr>
      <w:r>
        <w:rPr>
          <w:rFonts w:ascii="宋体" w:hAnsi="Times New Roman" w:eastAsia="宋体"/>
          <w:b w:val="false"/>
          <w:i w:val="false"/>
          <w:color w:val="000000"/>
          <w:sz w:val="22"/>
        </w:rPr>
        <w:t>服务端返回</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Welcome</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后，客户端为什么还要加载地图？</w:t>
      </w:r>
    </w:p>
    <w:bookmarkEnd w:id="205"/>
    <w:bookmarkStart w:name="ubd561c34" w:id="206"/>
    <w:p>
      <w:pPr>
        <w:numPr>
          <w:ilvl w:val="0"/>
          <w:numId w:val="15"/>
        </w:numPr>
        <w:spacing w:after="50" w:line="360" w:lineRule="auto" w:beforeLines="100"/>
        <w:ind w:left="360"/>
        <w:jc w:val="left"/>
      </w:pPr>
      <w:r>
        <w:rPr>
          <w:rFonts w:ascii="宋体" w:hAnsi="Times New Roman" w:eastAsia="宋体"/>
          <w:b w:val="false"/>
          <w:i w:val="false"/>
          <w:color w:val="000000"/>
          <w:sz w:val="22"/>
        </w:rPr>
        <w:t>客户端在什么时机把</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NetDriver</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从</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PendingNetGame</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转移到</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World</w:t>
      </w:r>
      <w:r>
        <w:rPr>
          <w:rFonts w:ascii="宋体" w:hAnsi="Times New Roman" w:eastAsia="宋体"/>
          <w:b w:val="false"/>
          <w:i w:val="false"/>
          <w:color w:val="000000"/>
          <w:sz w:val="22"/>
        </w:rPr>
        <w:t>？</w:t>
      </w:r>
    </w:p>
    <w:bookmarkEnd w:id="206"/>
    <w:bookmarkStart w:name="u97006d68" w:id="207"/>
    <w:p>
      <w:pPr>
        <w:numPr>
          <w:ilvl w:val="0"/>
          <w:numId w:val="15"/>
        </w:numPr>
        <w:spacing w:after="50" w:line="360" w:lineRule="auto" w:beforeLines="100"/>
        <w:ind w:left="360"/>
        <w:jc w:val="left"/>
      </w:pPr>
      <w:r>
        <w:rPr>
          <w:rFonts w:ascii="宋体" w:hAnsi="Courier New" w:eastAsia="宋体"/>
          <w:b w:val="false"/>
          <w:i w:val="false"/>
          <w:color w:val="000000"/>
          <w:sz w:val="22"/>
        </w:rPr>
        <w:t>Join</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和</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Login</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的区别是什么？</w:t>
      </w:r>
    </w:p>
    <w:bookmarkEnd w:id="207"/>
    <w:bookmarkStart w:name="u8b549407" w:id="208"/>
    <w:p>
      <w:pPr>
        <w:numPr>
          <w:ilvl w:val="0"/>
          <w:numId w:val="15"/>
        </w:numPr>
        <w:spacing w:after="50" w:line="360" w:lineRule="auto" w:beforeLines="100"/>
        <w:ind w:left="360"/>
        <w:jc w:val="left"/>
      </w:pPr>
      <w:r>
        <w:rPr>
          <w:rFonts w:ascii="宋体" w:hAnsi="Times New Roman" w:eastAsia="宋体"/>
          <w:b w:val="false"/>
          <w:i w:val="false"/>
          <w:color w:val="000000"/>
          <w:sz w:val="22"/>
        </w:rPr>
        <w:t>服务端什么时候创建</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PlayerController</w:t>
      </w:r>
      <w:r>
        <w:rPr>
          <w:rFonts w:ascii="宋体" w:hAnsi="Times New Roman" w:eastAsia="宋体"/>
          <w:b w:val="false"/>
          <w:i w:val="false"/>
          <w:color w:val="000000"/>
          <w:sz w:val="22"/>
        </w:rPr>
        <w:t>？</w:t>
      </w:r>
    </w:p>
    <w:bookmarkEnd w:id="208"/>
    <w:bookmarkStart w:name="u873f2d07" w:id="209"/>
    <w:p>
      <w:pPr>
        <w:numPr>
          <w:ilvl w:val="0"/>
          <w:numId w:val="15"/>
        </w:numPr>
        <w:spacing w:after="50" w:line="360" w:lineRule="auto" w:beforeLines="100"/>
        <w:ind w:left="360"/>
        <w:jc w:val="left"/>
      </w:pPr>
      <w:r>
        <w:rPr>
          <w:rFonts w:ascii="宋体" w:hAnsi="Times New Roman" w:eastAsia="宋体"/>
          <w:b w:val="false"/>
          <w:i w:val="false"/>
          <w:color w:val="000000"/>
          <w:sz w:val="22"/>
        </w:rPr>
        <w:t>为什么切图和真正进入场景要放在这套流程后半段？</w:t>
      </w:r>
    </w:p>
    <w:bookmarkEnd w:id="209"/>
    <w:bookmarkStart w:name="u3c16d58b" w:id="210"/>
    <w:p>
      <w:pPr>
        <w:spacing w:after="50" w:line="360" w:lineRule="auto" w:beforeLines="100"/>
        <w:ind w:left="0"/>
        <w:jc w:val="left"/>
      </w:pPr>
      <w:r>
        <w:rPr>
          <w:rFonts w:ascii="宋体" w:hAnsi="Times New Roman" w:eastAsia="宋体"/>
          <w:b w:val="false"/>
          <w:i w:val="false"/>
          <w:color w:val="000000"/>
          <w:sz w:val="22"/>
        </w:rPr>
        <w:t>常见追问：</w:t>
      </w:r>
    </w:p>
    <w:bookmarkEnd w:id="210"/>
    <w:bookmarkStart w:name="ub3129f19" w:id="211"/>
    <w:p>
      <w:pPr>
        <w:numPr>
          <w:ilvl w:val="0"/>
          <w:numId w:val="16"/>
        </w:numPr>
        <w:spacing w:after="50" w:line="360" w:lineRule="auto" w:beforeLines="100"/>
        <w:ind w:left="360"/>
        <w:jc w:val="left"/>
      </w:pPr>
      <w:r>
        <w:rPr>
          <w:rFonts w:ascii="宋体" w:hAnsi="Times New Roman" w:eastAsia="宋体"/>
          <w:b w:val="false"/>
          <w:i w:val="false"/>
          <w:color w:val="000000"/>
          <w:sz w:val="22"/>
        </w:rPr>
        <w:t>如果客户端版本不一致，会卡在哪一步？</w:t>
      </w:r>
    </w:p>
    <w:bookmarkEnd w:id="211"/>
    <w:bookmarkStart w:name="u303be9d0" w:id="212"/>
    <w:p>
      <w:pPr>
        <w:numPr>
          <w:ilvl w:val="0"/>
          <w:numId w:val="16"/>
        </w:numPr>
        <w:spacing w:after="50" w:line="360" w:lineRule="auto" w:beforeLines="100"/>
        <w:ind w:left="360"/>
        <w:jc w:val="left"/>
      </w:pPr>
      <w:r>
        <w:rPr>
          <w:rFonts w:ascii="宋体" w:hAnsi="Times New Roman" w:eastAsia="宋体"/>
          <w:b w:val="false"/>
          <w:i w:val="false"/>
          <w:color w:val="000000"/>
          <w:sz w:val="22"/>
        </w:rPr>
        <w:t>如果</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Welcome</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收到后地图加载失败，会发生什么？</w:t>
      </w:r>
    </w:p>
    <w:bookmarkEnd w:id="212"/>
    <w:bookmarkStart w:name="uc217fa0a" w:id="213"/>
    <w:p>
      <w:pPr>
        <w:numPr>
          <w:ilvl w:val="0"/>
          <w:numId w:val="16"/>
        </w:numPr>
        <w:spacing w:after="50" w:line="360" w:lineRule="auto" w:beforeLines="100"/>
        <w:ind w:left="360"/>
        <w:jc w:val="left"/>
      </w:pPr>
      <w:r>
        <w:rPr>
          <w:rFonts w:ascii="宋体" w:hAnsi="Times New Roman" w:eastAsia="宋体"/>
          <w:b w:val="false"/>
          <w:i w:val="false"/>
          <w:color w:val="000000"/>
          <w:sz w:val="22"/>
        </w:rPr>
        <w:t>为什么说</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ControlChannel</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是加入场景阶段的关键通道？</w:t>
      </w:r>
    </w:p>
    <w:bookmarkEnd w:id="213"/>
    <w:bookmarkStart w:name="ub34b91d2" w:id="214"/>
    <w:p>
      <w:pPr>
        <w:spacing w:after="50" w:line="360" w:lineRule="auto" w:beforeLines="100"/>
        <w:ind w:left="0"/>
        <w:jc w:val="left"/>
      </w:pPr>
      <w:r>
        <w:rPr>
          <w:rFonts w:ascii="宋体" w:hAnsi="Times New Roman" w:eastAsia="宋体"/>
          <w:b w:val="false"/>
          <w:i w:val="false"/>
          <w:color w:val="000000"/>
          <w:sz w:val="22"/>
        </w:rPr>
        <w:t>六、收包流程</w:t>
      </w:r>
      <w:r>
        <w:rPr>
          <w:rFonts w:ascii="宋体" w:hAnsi="Times New Roman" w:eastAsia="宋体"/>
          <w:b w:val="false"/>
          <w:i w:val="false"/>
          <w:color w:val="000000"/>
          <w:sz w:val="22"/>
        </w:rPr>
        <w:t>这部分面试官常问你“数据从 socket 到 Actor/RPC 是怎么走的”。</w:t>
      </w:r>
    </w:p>
    <w:bookmarkEnd w:id="214"/>
    <w:bookmarkStart w:name="u8453466a" w:id="215"/>
    <w:p>
      <w:pPr>
        <w:numPr>
          <w:ilvl w:val="0"/>
          <w:numId w:val="17"/>
        </w:numPr>
        <w:spacing w:after="50" w:line="360" w:lineRule="auto" w:beforeLines="100"/>
        <w:ind w:left="360"/>
        <w:jc w:val="left"/>
      </w:pPr>
      <w:r>
        <w:rPr>
          <w:rFonts w:ascii="宋体" w:hAnsi="Times New Roman" w:eastAsia="宋体"/>
          <w:b w:val="false"/>
          <w:i w:val="false"/>
          <w:color w:val="000000"/>
          <w:sz w:val="22"/>
        </w:rPr>
        <w:t>UE 收包主入口在哪里？</w:t>
      </w:r>
    </w:p>
    <w:bookmarkEnd w:id="215"/>
    <w:bookmarkStart w:name="uc3bc7593" w:id="216"/>
    <w:p>
      <w:pPr>
        <w:numPr>
          <w:ilvl w:val="0"/>
          <w:numId w:val="17"/>
        </w:numPr>
        <w:spacing w:after="50" w:line="360" w:lineRule="auto" w:beforeLines="100"/>
        <w:ind w:left="360"/>
        <w:jc w:val="left"/>
      </w:pPr>
      <w:r>
        <w:rPr>
          <w:rFonts w:ascii="宋体" w:hAnsi="Courier New" w:eastAsia="宋体"/>
          <w:b w:val="false"/>
          <w:i w:val="false"/>
          <w:color w:val="000000"/>
          <w:sz w:val="22"/>
        </w:rPr>
        <w:t>TickDispatch</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大概做了什么？</w:t>
      </w:r>
    </w:p>
    <w:bookmarkEnd w:id="216"/>
    <w:bookmarkStart w:name="ucafb3e21" w:id="217"/>
    <w:p>
      <w:pPr>
        <w:numPr>
          <w:ilvl w:val="0"/>
          <w:numId w:val="17"/>
        </w:numPr>
        <w:spacing w:after="50" w:line="360" w:lineRule="auto" w:beforeLines="100"/>
        <w:ind w:left="360"/>
        <w:jc w:val="left"/>
      </w:pPr>
      <w:r>
        <w:rPr>
          <w:rFonts w:ascii="宋体" w:hAnsi="Courier New" w:eastAsia="宋体"/>
          <w:b w:val="false"/>
          <w:i w:val="false"/>
          <w:color w:val="000000"/>
          <w:sz w:val="22"/>
        </w:rPr>
        <w:t>FPacketIterator</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的职责是什么？</w:t>
      </w:r>
    </w:p>
    <w:bookmarkEnd w:id="217"/>
    <w:bookmarkStart w:name="u45e599f8" w:id="218"/>
    <w:p>
      <w:pPr>
        <w:numPr>
          <w:ilvl w:val="0"/>
          <w:numId w:val="17"/>
        </w:numPr>
        <w:spacing w:after="50" w:line="360" w:lineRule="auto" w:beforeLines="100"/>
        <w:ind w:left="360"/>
        <w:jc w:val="left"/>
      </w:pPr>
      <w:r>
        <w:rPr>
          <w:rFonts w:ascii="宋体" w:hAnsi="Times New Roman" w:eastAsia="宋体"/>
          <w:b w:val="false"/>
          <w:i w:val="false"/>
          <w:color w:val="000000"/>
          <w:sz w:val="22"/>
        </w:rPr>
        <w:t>为什么要用迭代器而不是一次性读完全部包？</w:t>
      </w:r>
    </w:p>
    <w:bookmarkEnd w:id="218"/>
    <w:bookmarkStart w:name="u471ea1fe" w:id="219"/>
    <w:p>
      <w:pPr>
        <w:numPr>
          <w:ilvl w:val="0"/>
          <w:numId w:val="17"/>
        </w:numPr>
        <w:spacing w:after="50" w:line="360" w:lineRule="auto" w:beforeLines="100"/>
        <w:ind w:left="360"/>
        <w:jc w:val="left"/>
      </w:pPr>
      <w:r>
        <w:rPr>
          <w:rFonts w:ascii="宋体" w:hAnsi="Times New Roman" w:eastAsia="宋体"/>
          <w:b w:val="false"/>
          <w:i w:val="false"/>
          <w:color w:val="000000"/>
          <w:sz w:val="22"/>
        </w:rPr>
        <w:t>客户端收到包时为什么直接把</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ServerConnection</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作为目标连接？</w:t>
      </w:r>
    </w:p>
    <w:bookmarkEnd w:id="219"/>
    <w:bookmarkStart w:name="ue7034167" w:id="220"/>
    <w:p>
      <w:pPr>
        <w:numPr>
          <w:ilvl w:val="0"/>
          <w:numId w:val="17"/>
        </w:numPr>
        <w:spacing w:after="50" w:line="360" w:lineRule="auto" w:beforeLines="100"/>
        <w:ind w:left="360"/>
        <w:jc w:val="left"/>
      </w:pPr>
      <w:r>
        <w:rPr>
          <w:rFonts w:ascii="宋体" w:hAnsi="Times New Roman" w:eastAsia="宋体"/>
          <w:b w:val="false"/>
          <w:i w:val="false"/>
          <w:color w:val="000000"/>
          <w:sz w:val="22"/>
        </w:rPr>
        <w:t>服务端收到包时为什么先按地址查</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Connection</w:t>
      </w:r>
      <w:r>
        <w:rPr>
          <w:rFonts w:ascii="宋体" w:hAnsi="Times New Roman" w:eastAsia="宋体"/>
          <w:b w:val="false"/>
          <w:i w:val="false"/>
          <w:color w:val="000000"/>
          <w:sz w:val="22"/>
        </w:rPr>
        <w:t>？</w:t>
      </w:r>
    </w:p>
    <w:bookmarkEnd w:id="220"/>
    <w:bookmarkStart w:name="uab20dc86" w:id="221"/>
    <w:p>
      <w:pPr>
        <w:numPr>
          <w:ilvl w:val="0"/>
          <w:numId w:val="17"/>
        </w:numPr>
        <w:spacing w:after="50" w:line="360" w:lineRule="auto" w:beforeLines="100"/>
        <w:ind w:left="360"/>
        <w:jc w:val="left"/>
      </w:pPr>
      <w:r>
        <w:rPr>
          <w:rFonts w:ascii="宋体" w:hAnsi="Times New Roman" w:eastAsia="宋体"/>
          <w:b w:val="false"/>
          <w:i w:val="false"/>
          <w:color w:val="000000"/>
          <w:sz w:val="22"/>
        </w:rPr>
        <w:t>如果查不到</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Connection</w:t>
      </w:r>
      <w:r>
        <w:rPr>
          <w:rFonts w:ascii="宋体" w:hAnsi="Times New Roman" w:eastAsia="宋体"/>
          <w:b w:val="false"/>
          <w:i w:val="false"/>
          <w:color w:val="000000"/>
          <w:sz w:val="22"/>
        </w:rPr>
        <w:t>，为什么还可能继续尝试创建逻辑连接？</w:t>
      </w:r>
    </w:p>
    <w:bookmarkEnd w:id="221"/>
    <w:bookmarkStart w:name="u73358310" w:id="222"/>
    <w:p>
      <w:pPr>
        <w:numPr>
          <w:ilvl w:val="0"/>
          <w:numId w:val="17"/>
        </w:numPr>
        <w:spacing w:after="50" w:line="360" w:lineRule="auto" w:beforeLines="100"/>
        <w:ind w:left="360"/>
        <w:jc w:val="left"/>
      </w:pPr>
      <w:r>
        <w:rPr>
          <w:rFonts w:ascii="宋体" w:hAnsi="Courier New" w:eastAsia="宋体"/>
          <w:b w:val="false"/>
          <w:i w:val="false"/>
          <w:color w:val="000000"/>
          <w:sz w:val="22"/>
        </w:rPr>
        <w:t>ReceivedRawPacket</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是连接层收到数据后的关键入口吗？</w:t>
      </w:r>
    </w:p>
    <w:bookmarkEnd w:id="222"/>
    <w:bookmarkStart w:name="uf6c969d0" w:id="223"/>
    <w:p>
      <w:pPr>
        <w:numPr>
          <w:ilvl w:val="0"/>
          <w:numId w:val="17"/>
        </w:numPr>
        <w:spacing w:after="50" w:line="360" w:lineRule="auto" w:beforeLines="100"/>
        <w:ind w:left="360"/>
        <w:jc w:val="left"/>
      </w:pPr>
      <w:r>
        <w:rPr>
          <w:rFonts w:ascii="宋体" w:hAnsi="Courier New" w:eastAsia="宋体"/>
          <w:b w:val="false"/>
          <w:i w:val="false"/>
          <w:color w:val="000000"/>
          <w:sz w:val="22"/>
        </w:rPr>
        <w:t>PacketHandler</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在收包时优先处理什么？握手、解密、解压、正常业务消息的先后顺序是什么？</w:t>
      </w:r>
    </w:p>
    <w:bookmarkEnd w:id="223"/>
    <w:bookmarkStart w:name="u75deaf78" w:id="224"/>
    <w:p>
      <w:pPr>
        <w:numPr>
          <w:ilvl w:val="0"/>
          <w:numId w:val="17"/>
        </w:numPr>
        <w:spacing w:after="50" w:line="360" w:lineRule="auto" w:beforeLines="100"/>
        <w:ind w:left="360"/>
        <w:jc w:val="left"/>
      </w:pPr>
      <w:r>
        <w:rPr>
          <w:rFonts w:ascii="宋体" w:hAnsi="Times New Roman" w:eastAsia="宋体"/>
          <w:b w:val="false"/>
          <w:i w:val="false"/>
          <w:color w:val="000000"/>
          <w:sz w:val="22"/>
        </w:rPr>
        <w:t>一个包是如何最终分发到具体</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Channel</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的？</w:t>
      </w:r>
    </w:p>
    <w:bookmarkEnd w:id="224"/>
    <w:bookmarkStart w:name="u96226d5c" w:id="225"/>
    <w:p>
      <w:pPr>
        <w:numPr>
          <w:ilvl w:val="0"/>
          <w:numId w:val="17"/>
        </w:numPr>
        <w:spacing w:after="50" w:line="360" w:lineRule="auto" w:beforeLines="100"/>
        <w:ind w:left="360"/>
        <w:jc w:val="left"/>
      </w:pPr>
      <w:r>
        <w:rPr>
          <w:rFonts w:ascii="宋体" w:hAnsi="Courier New" w:eastAsia="宋体"/>
          <w:b w:val="false"/>
          <w:i w:val="false"/>
          <w:color w:val="000000"/>
          <w:sz w:val="22"/>
        </w:rPr>
        <w:t>ActorChannel</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和</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ControlChannel</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收到消息后的处理路径有什么不同？</w:t>
      </w:r>
    </w:p>
    <w:bookmarkEnd w:id="225"/>
    <w:bookmarkStart w:name="ub5bce4ab" w:id="226"/>
    <w:p>
      <w:pPr>
        <w:spacing w:after="50" w:line="360" w:lineRule="auto" w:beforeLines="100"/>
        <w:ind w:left="0"/>
        <w:jc w:val="left"/>
      </w:pPr>
      <w:r>
        <w:rPr>
          <w:rFonts w:ascii="宋体" w:hAnsi="Times New Roman" w:eastAsia="宋体"/>
          <w:b w:val="false"/>
          <w:i w:val="false"/>
          <w:color w:val="000000"/>
          <w:sz w:val="22"/>
        </w:rPr>
        <w:t>常见追问：</w:t>
      </w:r>
    </w:p>
    <w:bookmarkEnd w:id="226"/>
    <w:bookmarkStart w:name="ub7ea5701" w:id="227"/>
    <w:p>
      <w:pPr>
        <w:numPr>
          <w:ilvl w:val="0"/>
          <w:numId w:val="18"/>
        </w:numPr>
        <w:spacing w:after="50" w:line="360" w:lineRule="auto" w:beforeLines="100"/>
        <w:ind w:left="360"/>
        <w:jc w:val="left"/>
      </w:pPr>
      <w:r>
        <w:rPr>
          <w:rFonts w:ascii="宋体" w:hAnsi="Times New Roman" w:eastAsia="宋体"/>
          <w:b w:val="false"/>
          <w:i w:val="false"/>
          <w:color w:val="000000"/>
          <w:sz w:val="22"/>
        </w:rPr>
        <w:t>收包时如何区分这是握手包、控制消息还是 Actor 数据？</w:t>
      </w:r>
    </w:p>
    <w:bookmarkEnd w:id="227"/>
    <w:bookmarkStart w:name="uea3f7bfa" w:id="228"/>
    <w:p>
      <w:pPr>
        <w:numPr>
          <w:ilvl w:val="0"/>
          <w:numId w:val="18"/>
        </w:numPr>
        <w:spacing w:after="50" w:line="360" w:lineRule="auto" w:beforeLines="100"/>
        <w:ind w:left="360"/>
        <w:jc w:val="left"/>
      </w:pPr>
      <w:r>
        <w:rPr>
          <w:rFonts w:ascii="宋体" w:hAnsi="Times New Roman" w:eastAsia="宋体"/>
          <w:b w:val="false"/>
          <w:i w:val="false"/>
          <w:color w:val="000000"/>
          <w:sz w:val="22"/>
        </w:rPr>
        <w:t>如果包来自一个未知地址，服务端为什么不能直接信任？</w:t>
      </w:r>
    </w:p>
    <w:bookmarkEnd w:id="228"/>
    <w:bookmarkStart w:name="u81f1452f" w:id="229"/>
    <w:p>
      <w:pPr>
        <w:numPr>
          <w:ilvl w:val="0"/>
          <w:numId w:val="18"/>
        </w:numPr>
        <w:spacing w:after="50" w:line="360" w:lineRule="auto" w:beforeLines="100"/>
        <w:ind w:left="360"/>
        <w:jc w:val="left"/>
      </w:pPr>
      <w:r>
        <w:rPr>
          <w:rFonts w:ascii="宋体" w:hAnsi="Times New Roman" w:eastAsia="宋体"/>
          <w:b w:val="false"/>
          <w:i w:val="false"/>
          <w:color w:val="000000"/>
          <w:sz w:val="22"/>
        </w:rPr>
        <w:t>为什么服务端可能先创建“逻辑连接”而不是完整连接？</w:t>
      </w:r>
    </w:p>
    <w:bookmarkEnd w:id="229"/>
    <w:bookmarkStart w:name="u0b7eea19" w:id="230"/>
    <w:p>
      <w:pPr>
        <w:spacing w:after="50" w:line="360" w:lineRule="auto" w:beforeLines="100"/>
        <w:ind w:left="0"/>
        <w:jc w:val="left"/>
      </w:pPr>
      <w:r>
        <w:rPr>
          <w:rFonts w:ascii="宋体" w:hAnsi="Times New Roman" w:eastAsia="宋体"/>
          <w:b w:val="false"/>
          <w:i w:val="false"/>
          <w:color w:val="000000"/>
          <w:sz w:val="22"/>
        </w:rPr>
        <w:t>七、发包流程</w:t>
      </w:r>
      <w:r>
        <w:rPr>
          <w:rFonts w:ascii="宋体" w:hAnsi="Times New Roman" w:eastAsia="宋体"/>
          <w:b w:val="false"/>
          <w:i w:val="false"/>
          <w:color w:val="000000"/>
          <w:sz w:val="22"/>
        </w:rPr>
        <w:t>这部分相对简单，但面试官会用来测试你是否理解“发包时机”和“缓冲区”。</w:t>
      </w:r>
    </w:p>
    <w:bookmarkEnd w:id="230"/>
    <w:bookmarkStart w:name="u1cf8e7dd" w:id="231"/>
    <w:p>
      <w:pPr>
        <w:numPr>
          <w:ilvl w:val="0"/>
          <w:numId w:val="19"/>
        </w:numPr>
        <w:spacing w:after="50" w:line="360" w:lineRule="auto" w:beforeLines="100"/>
        <w:ind w:left="360"/>
        <w:jc w:val="left"/>
      </w:pPr>
      <w:r>
        <w:rPr>
          <w:rFonts w:ascii="宋体" w:hAnsi="Times New Roman" w:eastAsia="宋体"/>
          <w:b w:val="false"/>
          <w:i w:val="false"/>
          <w:color w:val="000000"/>
          <w:sz w:val="22"/>
        </w:rPr>
        <w:t>UE 发包主流程是什么？</w:t>
      </w:r>
    </w:p>
    <w:bookmarkEnd w:id="231"/>
    <w:bookmarkStart w:name="u51b04e2d" w:id="232"/>
    <w:p>
      <w:pPr>
        <w:numPr>
          <w:ilvl w:val="0"/>
          <w:numId w:val="19"/>
        </w:numPr>
        <w:spacing w:after="50" w:line="360" w:lineRule="auto" w:beforeLines="100"/>
        <w:ind w:left="360"/>
        <w:jc w:val="left"/>
      </w:pPr>
      <w:r>
        <w:rPr>
          <w:rFonts w:ascii="宋体" w:hAnsi="Times New Roman" w:eastAsia="宋体"/>
          <w:b w:val="false"/>
          <w:i w:val="false"/>
          <w:color w:val="000000"/>
          <w:sz w:val="22"/>
        </w:rPr>
        <w:t>数据为什么先写入</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SendBuffer</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而不是立刻发 socket？</w:t>
      </w:r>
    </w:p>
    <w:bookmarkEnd w:id="232"/>
    <w:bookmarkStart w:name="u6ba0b4c5" w:id="233"/>
    <w:p>
      <w:pPr>
        <w:numPr>
          <w:ilvl w:val="0"/>
          <w:numId w:val="19"/>
        </w:numPr>
        <w:spacing w:after="50" w:line="360" w:lineRule="auto" w:beforeLines="100"/>
        <w:ind w:left="360"/>
        <w:jc w:val="left"/>
      </w:pPr>
      <w:r>
        <w:rPr>
          <w:rFonts w:ascii="宋体" w:hAnsi="Courier New" w:eastAsia="宋体"/>
          <w:b w:val="false"/>
          <w:i w:val="false"/>
          <w:color w:val="000000"/>
          <w:sz w:val="22"/>
        </w:rPr>
        <w:t>FlushNet</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的作用是什么？</w:t>
      </w:r>
    </w:p>
    <w:bookmarkEnd w:id="233"/>
    <w:bookmarkStart w:name="u2dc20fa6" w:id="234"/>
    <w:p>
      <w:pPr>
        <w:numPr>
          <w:ilvl w:val="0"/>
          <w:numId w:val="19"/>
        </w:numPr>
        <w:spacing w:after="50" w:line="360" w:lineRule="auto" w:beforeLines="100"/>
        <w:ind w:left="360"/>
        <w:jc w:val="left"/>
      </w:pPr>
      <w:r>
        <w:rPr>
          <w:rFonts w:ascii="宋体" w:hAnsi="Courier New" w:eastAsia="宋体"/>
          <w:b w:val="false"/>
          <w:i w:val="false"/>
          <w:color w:val="000000"/>
          <w:sz w:val="22"/>
        </w:rPr>
        <w:t>LowLevelSend</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在</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NetDriver</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和</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NetConnection</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上分别什么时候用？</w:t>
      </w:r>
    </w:p>
    <w:bookmarkEnd w:id="234"/>
    <w:bookmarkStart w:name="u021e77a7" w:id="235"/>
    <w:p>
      <w:pPr>
        <w:numPr>
          <w:ilvl w:val="0"/>
          <w:numId w:val="19"/>
        </w:numPr>
        <w:spacing w:after="50" w:line="360" w:lineRule="auto" w:beforeLines="100"/>
        <w:ind w:left="360"/>
        <w:jc w:val="left"/>
      </w:pPr>
      <w:r>
        <w:rPr>
          <w:rFonts w:ascii="宋体" w:hAnsi="Times New Roman" w:eastAsia="宋体"/>
          <w:b w:val="false"/>
          <w:i w:val="false"/>
          <w:color w:val="000000"/>
          <w:sz w:val="22"/>
        </w:rPr>
        <w:t>为什么握手阶段可能走</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NetDriver::LowLevelSend</w:t>
      </w:r>
      <w:r>
        <w:rPr>
          <w:rFonts w:ascii="宋体" w:hAnsi="Times New Roman" w:eastAsia="宋体"/>
          <w:b w:val="false"/>
          <w:i w:val="false"/>
          <w:color w:val="000000"/>
          <w:sz w:val="22"/>
        </w:rPr>
        <w:t>，而建连后更多走</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Connection::LowLevelSend</w:t>
      </w:r>
      <w:r>
        <w:rPr>
          <w:rFonts w:ascii="宋体" w:hAnsi="Times New Roman" w:eastAsia="宋体"/>
          <w:b w:val="false"/>
          <w:i w:val="false"/>
          <w:color w:val="000000"/>
          <w:sz w:val="22"/>
        </w:rPr>
        <w:t>？</w:t>
      </w:r>
    </w:p>
    <w:bookmarkEnd w:id="235"/>
    <w:bookmarkStart w:name="ub61d26ae" w:id="236"/>
    <w:p>
      <w:pPr>
        <w:numPr>
          <w:ilvl w:val="0"/>
          <w:numId w:val="19"/>
        </w:numPr>
        <w:spacing w:after="50" w:line="360" w:lineRule="auto" w:beforeLines="100"/>
        <w:ind w:left="360"/>
        <w:jc w:val="left"/>
      </w:pPr>
      <w:r>
        <w:rPr>
          <w:rFonts w:ascii="宋体" w:hAnsi="Courier New" w:eastAsia="宋体"/>
          <w:b w:val="false"/>
          <w:i w:val="false"/>
          <w:color w:val="000000"/>
          <w:sz w:val="22"/>
        </w:rPr>
        <w:t>SendBuffer</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在什么时候初始化？</w:t>
      </w:r>
    </w:p>
    <w:bookmarkEnd w:id="236"/>
    <w:bookmarkStart w:name="u86d0f991" w:id="237"/>
    <w:p>
      <w:pPr>
        <w:numPr>
          <w:ilvl w:val="0"/>
          <w:numId w:val="19"/>
        </w:numPr>
        <w:spacing w:after="50" w:line="360" w:lineRule="auto" w:beforeLines="100"/>
        <w:ind w:left="360"/>
        <w:jc w:val="left"/>
      </w:pPr>
      <w:r>
        <w:rPr>
          <w:rFonts w:ascii="宋体" w:hAnsi="Times New Roman" w:eastAsia="宋体"/>
          <w:b w:val="false"/>
          <w:i w:val="false"/>
          <w:color w:val="000000"/>
          <w:sz w:val="22"/>
        </w:rPr>
        <w:t>为什么说</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FlushNet</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的调用频率会影响一个</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Packet</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里塞多少</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Bunch</w:t>
      </w:r>
      <w:r>
        <w:rPr>
          <w:rFonts w:ascii="宋体" w:hAnsi="Times New Roman" w:eastAsia="宋体"/>
          <w:b w:val="false"/>
          <w:i w:val="false"/>
          <w:color w:val="000000"/>
          <w:sz w:val="22"/>
        </w:rPr>
        <w:t>？</w:t>
      </w:r>
    </w:p>
    <w:bookmarkEnd w:id="237"/>
    <w:bookmarkStart w:name="ue83a7f6e" w:id="238"/>
    <w:p>
      <w:pPr>
        <w:spacing w:after="50" w:line="360" w:lineRule="auto" w:beforeLines="100"/>
        <w:ind w:left="0"/>
        <w:jc w:val="left"/>
      </w:pPr>
      <w:r>
        <w:rPr>
          <w:rFonts w:ascii="宋体" w:hAnsi="Times New Roman" w:eastAsia="宋体"/>
          <w:b w:val="false"/>
          <w:i w:val="false"/>
          <w:color w:val="000000"/>
          <w:sz w:val="22"/>
        </w:rPr>
        <w:t>常见追问：</w:t>
      </w:r>
    </w:p>
    <w:bookmarkEnd w:id="238"/>
    <w:bookmarkStart w:name="ub181ede8" w:id="239"/>
    <w:p>
      <w:pPr>
        <w:numPr>
          <w:ilvl w:val="0"/>
          <w:numId w:val="20"/>
        </w:numPr>
        <w:spacing w:after="50" w:line="360" w:lineRule="auto" w:beforeLines="100"/>
        <w:ind w:left="360"/>
        <w:jc w:val="left"/>
      </w:pPr>
      <w:r>
        <w:rPr>
          <w:rFonts w:ascii="宋体" w:hAnsi="Times New Roman" w:eastAsia="宋体"/>
          <w:b w:val="false"/>
          <w:i w:val="false"/>
          <w:color w:val="000000"/>
          <w:sz w:val="22"/>
        </w:rPr>
        <w:t>为什么不“来一条 RPC 就立刻发一个 UDP 包”？</w:t>
      </w:r>
    </w:p>
    <w:bookmarkEnd w:id="239"/>
    <w:bookmarkStart w:name="uada5c9ec" w:id="240"/>
    <w:p>
      <w:pPr>
        <w:numPr>
          <w:ilvl w:val="0"/>
          <w:numId w:val="20"/>
        </w:numPr>
        <w:spacing w:after="50" w:line="360" w:lineRule="auto" w:beforeLines="100"/>
        <w:ind w:left="360"/>
        <w:jc w:val="left"/>
      </w:pPr>
      <w:r>
        <w:rPr>
          <w:rFonts w:ascii="宋体" w:hAnsi="Times New Roman" w:eastAsia="宋体"/>
          <w:b w:val="false"/>
          <w:i w:val="false"/>
          <w:color w:val="000000"/>
          <w:sz w:val="22"/>
        </w:rPr>
        <w:t>聚包带来的好处和坏处分别是什么？</w:t>
      </w:r>
    </w:p>
    <w:bookmarkEnd w:id="240"/>
    <w:bookmarkStart w:name="ud37a6c32" w:id="241"/>
    <w:p>
      <w:pPr>
        <w:spacing w:after="50" w:line="360" w:lineRule="auto" w:beforeLines="100"/>
        <w:ind w:left="0"/>
        <w:jc w:val="left"/>
      </w:pPr>
      <w:r>
        <w:rPr>
          <w:rFonts w:ascii="宋体" w:hAnsi="Times New Roman" w:eastAsia="宋体"/>
          <w:b w:val="false"/>
          <w:i w:val="false"/>
          <w:color w:val="000000"/>
          <w:sz w:val="22"/>
        </w:rPr>
        <w:t>八、Packet / Bunch / Ack 数据结构</w:t>
      </w:r>
      <w:r>
        <w:rPr>
          <w:rFonts w:ascii="宋体" w:hAnsi="Times New Roman" w:eastAsia="宋体"/>
          <w:b w:val="false"/>
          <w:i w:val="false"/>
          <w:color w:val="000000"/>
          <w:sz w:val="22"/>
        </w:rPr>
        <w:t>这是很典型的“概念题 + 底层题”。</w:t>
      </w:r>
    </w:p>
    <w:bookmarkEnd w:id="241"/>
    <w:bookmarkStart w:name="u17c12e75" w:id="242"/>
    <w:p>
      <w:pPr>
        <w:numPr>
          <w:ilvl w:val="0"/>
          <w:numId w:val="21"/>
        </w:numPr>
        <w:spacing w:after="50" w:line="360" w:lineRule="auto" w:beforeLines="100"/>
        <w:ind w:left="360"/>
        <w:jc w:val="left"/>
      </w:pPr>
      <w:r>
        <w:rPr>
          <w:rFonts w:ascii="宋体" w:hAnsi="Times New Roman" w:eastAsia="宋体"/>
          <w:b w:val="false"/>
          <w:i w:val="false"/>
          <w:color w:val="000000"/>
          <w:sz w:val="22"/>
        </w:rPr>
        <w:t>UE 网络里</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Packet</w:t>
      </w:r>
      <w:r>
        <w:rPr>
          <w:rFonts w:ascii="宋体" w:hAnsi="Times New Roman" w:eastAsia="宋体"/>
          <w:b w:val="false"/>
          <w:i w:val="false"/>
          <w:color w:val="000000"/>
          <w:sz w:val="22"/>
        </w:rPr>
        <w:t>、</w:t>
      </w:r>
      <w:r>
        <w:rPr>
          <w:rFonts w:ascii="宋体" w:hAnsi="Courier New" w:eastAsia="宋体"/>
          <w:b w:val="false"/>
          <w:i w:val="false"/>
          <w:color w:val="000000"/>
          <w:sz w:val="22"/>
        </w:rPr>
        <w:t>Bunch</w:t>
      </w:r>
      <w:r>
        <w:rPr>
          <w:rFonts w:ascii="宋体" w:hAnsi="Times New Roman" w:eastAsia="宋体"/>
          <w:b w:val="false"/>
          <w:i w:val="false"/>
          <w:color w:val="000000"/>
          <w:sz w:val="22"/>
        </w:rPr>
        <w:t>、</w:t>
      </w:r>
      <w:r>
        <w:rPr>
          <w:rFonts w:ascii="宋体" w:hAnsi="Courier New" w:eastAsia="宋体"/>
          <w:b w:val="false"/>
          <w:i w:val="false"/>
          <w:color w:val="000000"/>
          <w:sz w:val="22"/>
        </w:rPr>
        <w:t>Ack</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分别是什么层级的概念？</w:t>
      </w:r>
    </w:p>
    <w:bookmarkEnd w:id="242"/>
    <w:bookmarkStart w:name="ud75629ba" w:id="243"/>
    <w:p>
      <w:pPr>
        <w:numPr>
          <w:ilvl w:val="0"/>
          <w:numId w:val="21"/>
        </w:numPr>
        <w:spacing w:after="50" w:line="360" w:lineRule="auto" w:beforeLines="100"/>
        <w:ind w:left="360"/>
        <w:jc w:val="left"/>
      </w:pPr>
      <w:r>
        <w:rPr>
          <w:rFonts w:ascii="宋体" w:hAnsi="Times New Roman" w:eastAsia="宋体"/>
          <w:b w:val="false"/>
          <w:i w:val="false"/>
          <w:color w:val="000000"/>
          <w:sz w:val="22"/>
        </w:rPr>
        <w:t>一个</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Packet</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里为什么可能包含多个</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Bunch</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或</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Ack</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信息？</w:t>
      </w:r>
    </w:p>
    <w:bookmarkEnd w:id="243"/>
    <w:bookmarkStart w:name="u27a8d11f" w:id="244"/>
    <w:p>
      <w:pPr>
        <w:numPr>
          <w:ilvl w:val="0"/>
          <w:numId w:val="21"/>
        </w:numPr>
        <w:spacing w:after="50" w:line="360" w:lineRule="auto" w:beforeLines="100"/>
        <w:ind w:left="360"/>
        <w:jc w:val="left"/>
      </w:pPr>
      <w:r>
        <w:rPr>
          <w:rFonts w:ascii="宋体" w:hAnsi="Courier New" w:eastAsia="宋体"/>
          <w:b w:val="false"/>
          <w:i w:val="false"/>
          <w:color w:val="000000"/>
          <w:sz w:val="22"/>
        </w:rPr>
        <w:t>Bunch</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为什么要携带</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Channel</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信息？</w:t>
      </w:r>
    </w:p>
    <w:bookmarkEnd w:id="244"/>
    <w:bookmarkStart w:name="u6db8c0b0" w:id="245"/>
    <w:p>
      <w:pPr>
        <w:numPr>
          <w:ilvl w:val="0"/>
          <w:numId w:val="21"/>
        </w:numPr>
        <w:spacing w:after="50" w:line="360" w:lineRule="auto" w:beforeLines="100"/>
        <w:ind w:left="360"/>
        <w:jc w:val="left"/>
      </w:pPr>
      <w:r>
        <w:rPr>
          <w:rFonts w:ascii="宋体" w:hAnsi="Times New Roman" w:eastAsia="宋体"/>
          <w:b w:val="false"/>
          <w:i w:val="false"/>
          <w:color w:val="000000"/>
          <w:sz w:val="22"/>
        </w:rPr>
        <w:t>属性同步</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Bunch</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和 RPC</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Bunch</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有什么区别？</w:t>
      </w:r>
    </w:p>
    <w:bookmarkEnd w:id="245"/>
    <w:bookmarkStart w:name="ub0132ec1" w:id="246"/>
    <w:p>
      <w:pPr>
        <w:numPr>
          <w:ilvl w:val="0"/>
          <w:numId w:val="21"/>
        </w:numPr>
        <w:spacing w:after="50" w:line="360" w:lineRule="auto" w:beforeLines="100"/>
        <w:ind w:left="360"/>
        <w:jc w:val="left"/>
      </w:pPr>
      <w:r>
        <w:rPr>
          <w:rFonts w:ascii="宋体" w:hAnsi="Courier New" w:eastAsia="宋体"/>
          <w:b w:val="false"/>
          <w:i w:val="false"/>
          <w:color w:val="000000"/>
          <w:sz w:val="22"/>
        </w:rPr>
        <w:t>Reliable Bunch</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和</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Unreliable Bunch</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在发送与重传上有什么差异？</w:t>
      </w:r>
    </w:p>
    <w:bookmarkEnd w:id="246"/>
    <w:bookmarkStart w:name="ufd2877b6" w:id="247"/>
    <w:p>
      <w:pPr>
        <w:numPr>
          <w:ilvl w:val="0"/>
          <w:numId w:val="21"/>
        </w:numPr>
        <w:spacing w:after="50" w:line="360" w:lineRule="auto" w:beforeLines="100"/>
        <w:ind w:left="360"/>
        <w:jc w:val="left"/>
      </w:pPr>
      <w:r>
        <w:rPr>
          <w:rFonts w:ascii="宋体" w:hAnsi="Times New Roman" w:eastAsia="宋体"/>
          <w:b w:val="false"/>
          <w:i w:val="false"/>
          <w:color w:val="000000"/>
          <w:sz w:val="22"/>
        </w:rPr>
        <w:t>为什么</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Ack</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不是对某个</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Bunch</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做确认，而更偏向对</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Packet</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层做确认？</w:t>
      </w:r>
    </w:p>
    <w:bookmarkEnd w:id="247"/>
    <w:bookmarkStart w:name="u7483ea9c" w:id="248"/>
    <w:p>
      <w:pPr>
        <w:numPr>
          <w:ilvl w:val="0"/>
          <w:numId w:val="21"/>
        </w:numPr>
        <w:spacing w:after="50" w:line="360" w:lineRule="auto" w:beforeLines="100"/>
        <w:ind w:left="360"/>
        <w:jc w:val="left"/>
      </w:pPr>
      <w:r>
        <w:rPr>
          <w:rFonts w:ascii="宋体" w:hAnsi="Courier New" w:eastAsia="宋体"/>
          <w:b w:val="false"/>
          <w:i w:val="false"/>
          <w:color w:val="000000"/>
          <w:sz w:val="22"/>
        </w:rPr>
        <w:t>Packet</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头里通常有哪些关键字段？</w:t>
      </w:r>
    </w:p>
    <w:bookmarkEnd w:id="248"/>
    <w:bookmarkStart w:name="u2e04c3b7" w:id="249"/>
    <w:p>
      <w:pPr>
        <w:spacing w:after="50" w:line="360" w:lineRule="auto" w:beforeLines="100"/>
        <w:ind w:left="0"/>
        <w:jc w:val="left"/>
      </w:pPr>
      <w:r>
        <w:rPr>
          <w:rFonts w:ascii="宋体" w:hAnsi="Times New Roman" w:eastAsia="宋体"/>
          <w:b w:val="false"/>
          <w:i w:val="false"/>
          <w:color w:val="000000"/>
          <w:sz w:val="22"/>
        </w:rPr>
        <w:t>常见追问：</w:t>
      </w:r>
    </w:p>
    <w:bookmarkEnd w:id="249"/>
    <w:bookmarkStart w:name="u29215fc8" w:id="250"/>
    <w:p>
      <w:pPr>
        <w:numPr>
          <w:ilvl w:val="0"/>
          <w:numId w:val="22"/>
        </w:numPr>
        <w:spacing w:after="50" w:line="360" w:lineRule="auto" w:beforeLines="100"/>
        <w:ind w:left="360"/>
        <w:jc w:val="left"/>
      </w:pPr>
      <w:r>
        <w:rPr>
          <w:rFonts w:ascii="宋体" w:hAnsi="Times New Roman" w:eastAsia="宋体"/>
          <w:b w:val="false"/>
          <w:i w:val="false"/>
          <w:color w:val="000000"/>
          <w:sz w:val="22"/>
        </w:rPr>
        <w:t>为什么可靠性更适合在</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Packet</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层做，而不是每个</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Bunch</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单独做？</w:t>
      </w:r>
    </w:p>
    <w:bookmarkEnd w:id="250"/>
    <w:bookmarkStart w:name="u9ff060fa" w:id="251"/>
    <w:p>
      <w:pPr>
        <w:numPr>
          <w:ilvl w:val="0"/>
          <w:numId w:val="22"/>
        </w:numPr>
        <w:spacing w:after="50" w:line="360" w:lineRule="auto" w:beforeLines="100"/>
        <w:ind w:left="360"/>
        <w:jc w:val="left"/>
      </w:pPr>
      <w:r>
        <w:rPr>
          <w:rFonts w:ascii="宋体" w:hAnsi="Times New Roman" w:eastAsia="宋体"/>
          <w:b w:val="false"/>
          <w:i w:val="false"/>
          <w:color w:val="000000"/>
          <w:sz w:val="22"/>
        </w:rPr>
        <w:t>一个</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Packet</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里的多个</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Bunch</w:t>
      </w:r>
      <w:r>
        <w:rPr>
          <w:rFonts w:ascii="宋体" w:hAnsi="Times New Roman" w:eastAsia="宋体"/>
          <w:b w:val="false"/>
          <w:i w:val="false"/>
          <w:color w:val="000000"/>
          <w:sz w:val="22"/>
        </w:rPr>
        <w:t>，如果这个包丢了会怎样？</w:t>
      </w:r>
    </w:p>
    <w:bookmarkEnd w:id="251"/>
    <w:bookmarkStart w:name="ua50e4100" w:id="252"/>
    <w:p>
      <w:pPr>
        <w:spacing w:after="50" w:line="360" w:lineRule="auto" w:beforeLines="100"/>
        <w:ind w:left="0"/>
        <w:jc w:val="left"/>
      </w:pPr>
      <w:r>
        <w:rPr>
          <w:rFonts w:ascii="宋体" w:hAnsi="Times New Roman" w:eastAsia="宋体"/>
          <w:b w:val="false"/>
          <w:i w:val="false"/>
          <w:color w:val="000000"/>
          <w:sz w:val="22"/>
        </w:rPr>
        <w:t>九、UE 如何在 UDP 上实现可靠性</w:t>
      </w:r>
      <w:r>
        <w:rPr>
          <w:rFonts w:ascii="宋体" w:hAnsi="Times New Roman" w:eastAsia="宋体"/>
          <w:b w:val="false"/>
          <w:i w:val="false"/>
          <w:color w:val="000000"/>
          <w:sz w:val="22"/>
        </w:rPr>
        <w:t>这部分非常高频，建议你重点准备成一段完整口述。</w:t>
      </w:r>
    </w:p>
    <w:bookmarkEnd w:id="252"/>
    <w:bookmarkStart w:name="u2e0c4499" w:id="253"/>
    <w:p>
      <w:pPr>
        <w:spacing w:after="50" w:line="360" w:lineRule="auto" w:beforeLines="100"/>
        <w:ind w:left="0"/>
        <w:jc w:val="left"/>
      </w:pPr>
      <w:r>
        <w:rPr>
          <w:rFonts w:ascii="宋体" w:hAnsi="Times New Roman" w:eastAsia="宋体"/>
          <w:b w:val="false"/>
          <w:i w:val="false"/>
          <w:color w:val="000000"/>
          <w:sz w:val="22"/>
        </w:rPr>
        <w:t>基础题：</w:t>
      </w:r>
    </w:p>
    <w:bookmarkEnd w:id="253"/>
    <w:bookmarkStart w:name="u80c9fe09" w:id="254"/>
    <w:p>
      <w:pPr>
        <w:numPr>
          <w:ilvl w:val="0"/>
          <w:numId w:val="23"/>
        </w:numPr>
        <w:spacing w:after="50" w:line="360" w:lineRule="auto" w:beforeLines="100"/>
        <w:ind w:left="360"/>
        <w:jc w:val="left"/>
      </w:pPr>
      <w:r>
        <w:rPr>
          <w:rFonts w:ascii="宋体" w:hAnsi="Times New Roman" w:eastAsia="宋体"/>
          <w:b w:val="false"/>
          <w:i w:val="false"/>
          <w:color w:val="000000"/>
          <w:sz w:val="22"/>
        </w:rPr>
        <w:t>UE 为什么能在 UDP 上做可靠传输？</w:t>
      </w:r>
    </w:p>
    <w:bookmarkEnd w:id="254"/>
    <w:bookmarkStart w:name="ue1f650c4" w:id="255"/>
    <w:p>
      <w:pPr>
        <w:numPr>
          <w:ilvl w:val="0"/>
          <w:numId w:val="23"/>
        </w:numPr>
        <w:spacing w:after="50" w:line="360" w:lineRule="auto" w:beforeLines="100"/>
        <w:ind w:left="360"/>
        <w:jc w:val="left"/>
      </w:pPr>
      <w:r>
        <w:rPr>
          <w:rFonts w:ascii="宋体" w:hAnsi="Times New Roman" w:eastAsia="宋体"/>
          <w:b w:val="false"/>
          <w:i w:val="false"/>
          <w:color w:val="000000"/>
          <w:sz w:val="22"/>
        </w:rPr>
        <w:t>UE 的可靠 UDP 核心机制是什么？</w:t>
      </w:r>
    </w:p>
    <w:bookmarkEnd w:id="255"/>
    <w:bookmarkStart w:name="ufcd28a14" w:id="256"/>
    <w:p>
      <w:pPr>
        <w:numPr>
          <w:ilvl w:val="0"/>
          <w:numId w:val="23"/>
        </w:numPr>
        <w:spacing w:after="50" w:line="360" w:lineRule="auto" w:beforeLines="100"/>
        <w:ind w:left="360"/>
        <w:jc w:val="left"/>
      </w:pPr>
      <w:r>
        <w:rPr>
          <w:rFonts w:ascii="宋体" w:hAnsi="Courier New" w:eastAsia="宋体"/>
          <w:b w:val="false"/>
          <w:i w:val="false"/>
          <w:color w:val="000000"/>
          <w:sz w:val="22"/>
        </w:rPr>
        <w:t>Seq</w:t>
      </w:r>
      <w:r>
        <w:rPr>
          <w:rFonts w:ascii="宋体" w:hAnsi="Times New Roman" w:eastAsia="宋体"/>
          <w:b w:val="false"/>
          <w:i w:val="false"/>
          <w:color w:val="000000"/>
          <w:sz w:val="22"/>
        </w:rPr>
        <w:t>、</w:t>
      </w:r>
      <w:r>
        <w:rPr>
          <w:rFonts w:ascii="宋体" w:hAnsi="Courier New" w:eastAsia="宋体"/>
          <w:b w:val="false"/>
          <w:i w:val="false"/>
          <w:color w:val="000000"/>
          <w:sz w:val="22"/>
        </w:rPr>
        <w:t>AckSeq</w:t>
      </w:r>
      <w:r>
        <w:rPr>
          <w:rFonts w:ascii="宋体" w:hAnsi="Times New Roman" w:eastAsia="宋体"/>
          <w:b w:val="false"/>
          <w:i w:val="false"/>
          <w:color w:val="000000"/>
          <w:sz w:val="22"/>
        </w:rPr>
        <w:t>、历史窗口分别表示什么？</w:t>
      </w:r>
    </w:p>
    <w:bookmarkEnd w:id="256"/>
    <w:bookmarkStart w:name="uf8944f8f" w:id="257"/>
    <w:p>
      <w:pPr>
        <w:numPr>
          <w:ilvl w:val="0"/>
          <w:numId w:val="23"/>
        </w:numPr>
        <w:spacing w:after="50" w:line="360" w:lineRule="auto" w:beforeLines="100"/>
        <w:ind w:left="360"/>
        <w:jc w:val="left"/>
      </w:pPr>
      <w:r>
        <w:rPr>
          <w:rFonts w:ascii="宋体" w:hAnsi="Times New Roman" w:eastAsia="宋体"/>
          <w:b w:val="false"/>
          <w:i w:val="false"/>
          <w:color w:val="000000"/>
          <w:sz w:val="22"/>
        </w:rPr>
        <w:t>为什么</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Packet</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头里要带历史确认窗口，而不是只带一个最新</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AckSeq</w:t>
      </w:r>
      <w:r>
        <w:rPr>
          <w:rFonts w:ascii="宋体" w:hAnsi="Times New Roman" w:eastAsia="宋体"/>
          <w:b w:val="false"/>
          <w:i w:val="false"/>
          <w:color w:val="000000"/>
          <w:sz w:val="22"/>
        </w:rPr>
        <w:t>？</w:t>
      </w:r>
    </w:p>
    <w:bookmarkEnd w:id="257"/>
    <w:bookmarkStart w:name="uf0a723f3" w:id="258"/>
    <w:p>
      <w:pPr>
        <w:numPr>
          <w:ilvl w:val="0"/>
          <w:numId w:val="23"/>
        </w:numPr>
        <w:spacing w:after="50" w:line="360" w:lineRule="auto" w:beforeLines="100"/>
        <w:ind w:left="360"/>
        <w:jc w:val="left"/>
      </w:pPr>
      <w:r>
        <w:rPr>
          <w:rFonts w:ascii="宋体" w:hAnsi="Times New Roman" w:eastAsia="宋体"/>
          <w:b w:val="false"/>
          <w:i w:val="false"/>
          <w:color w:val="000000"/>
          <w:sz w:val="22"/>
        </w:rPr>
        <w:t>UE 的可靠性是“TCP 那样的严格字节流可靠”吗？还是“面向包/面向消息的可靠”？</w:t>
      </w:r>
    </w:p>
    <w:bookmarkEnd w:id="258"/>
    <w:bookmarkStart w:name="ud6b01377" w:id="259"/>
    <w:p>
      <w:pPr>
        <w:spacing w:after="50" w:line="360" w:lineRule="auto" w:beforeLines="100"/>
        <w:ind w:left="0"/>
        <w:jc w:val="left"/>
      </w:pPr>
      <w:r>
        <w:rPr>
          <w:rFonts w:ascii="宋体" w:hAnsi="Times New Roman" w:eastAsia="宋体"/>
          <w:b w:val="false"/>
          <w:i w:val="false"/>
          <w:color w:val="000000"/>
          <w:sz w:val="22"/>
        </w:rPr>
        <w:t>序列号题：</w:t>
      </w:r>
    </w:p>
    <w:bookmarkEnd w:id="259"/>
    <w:bookmarkStart w:name="u3c8111b3" w:id="260"/>
    <w:p>
      <w:pPr>
        <w:numPr>
          <w:ilvl w:val="0"/>
          <w:numId w:val="24"/>
        </w:numPr>
        <w:spacing w:after="50" w:line="360" w:lineRule="auto" w:beforeLines="100"/>
        <w:ind w:left="360"/>
        <w:jc w:val="left"/>
      </w:pPr>
      <w:r>
        <w:rPr>
          <w:rFonts w:ascii="宋体" w:hAnsi="Times New Roman" w:eastAsia="宋体"/>
          <w:b w:val="false"/>
          <w:i w:val="false"/>
          <w:color w:val="000000"/>
          <w:sz w:val="22"/>
        </w:rPr>
        <w:t>为什么 UE 用 14 bit 的序列号？</w:t>
      </w:r>
    </w:p>
    <w:bookmarkEnd w:id="260"/>
    <w:bookmarkStart w:name="u5b5ea614" w:id="261"/>
    <w:p>
      <w:pPr>
        <w:numPr>
          <w:ilvl w:val="0"/>
          <w:numId w:val="24"/>
        </w:numPr>
        <w:spacing w:after="50" w:line="360" w:lineRule="auto" w:beforeLines="100"/>
        <w:ind w:left="360"/>
        <w:jc w:val="left"/>
      </w:pPr>
      <w:r>
        <w:rPr>
          <w:rFonts w:ascii="宋体" w:hAnsi="Times New Roman" w:eastAsia="宋体"/>
          <w:b w:val="false"/>
          <w:i w:val="false"/>
          <w:color w:val="000000"/>
          <w:sz w:val="22"/>
        </w:rPr>
        <w:t>14 bit 的范围是多少？</w:t>
      </w:r>
    </w:p>
    <w:bookmarkEnd w:id="261"/>
    <w:bookmarkStart w:name="u5e68b941" w:id="262"/>
    <w:p>
      <w:pPr>
        <w:numPr>
          <w:ilvl w:val="0"/>
          <w:numId w:val="24"/>
        </w:numPr>
        <w:spacing w:after="50" w:line="360" w:lineRule="auto" w:beforeLines="100"/>
        <w:ind w:left="360"/>
        <w:jc w:val="left"/>
      </w:pPr>
      <w:r>
        <w:rPr>
          <w:rFonts w:ascii="宋体" w:hAnsi="Times New Roman" w:eastAsia="宋体"/>
          <w:b w:val="false"/>
          <w:i w:val="false"/>
          <w:color w:val="000000"/>
          <w:sz w:val="22"/>
        </w:rPr>
        <w:t>为什么序列号回环后不能简单用大小比较？</w:t>
      </w:r>
    </w:p>
    <w:bookmarkEnd w:id="262"/>
    <w:bookmarkStart w:name="ud7bc3a17" w:id="263"/>
    <w:p>
      <w:pPr>
        <w:numPr>
          <w:ilvl w:val="0"/>
          <w:numId w:val="24"/>
        </w:numPr>
        <w:spacing w:after="50" w:line="360" w:lineRule="auto" w:beforeLines="100"/>
        <w:ind w:left="360"/>
        <w:jc w:val="left"/>
      </w:pPr>
      <w:r>
        <w:rPr>
          <w:rFonts w:ascii="宋体" w:hAnsi="Times New Roman" w:eastAsia="宋体"/>
          <w:b w:val="false"/>
          <w:i w:val="false"/>
          <w:color w:val="000000"/>
          <w:sz w:val="22"/>
        </w:rPr>
        <w:t>如何判断两个序列号的先后关系？</w:t>
      </w:r>
    </w:p>
    <w:bookmarkEnd w:id="263"/>
    <w:bookmarkStart w:name="ud890f5c0" w:id="264"/>
    <w:p>
      <w:pPr>
        <w:numPr>
          <w:ilvl w:val="0"/>
          <w:numId w:val="24"/>
        </w:numPr>
        <w:spacing w:after="50" w:line="360" w:lineRule="auto" w:beforeLines="100"/>
        <w:ind w:left="360"/>
        <w:jc w:val="left"/>
      </w:pPr>
      <w:r>
        <w:rPr>
          <w:rFonts w:ascii="宋体" w:hAnsi="Times New Roman" w:eastAsia="宋体"/>
          <w:b w:val="false"/>
          <w:i w:val="false"/>
          <w:color w:val="000000"/>
          <w:sz w:val="22"/>
        </w:rPr>
        <w:t>为什么以“最大值一半”为阈值判断回环是否可比较？</w:t>
      </w:r>
    </w:p>
    <w:bookmarkEnd w:id="264"/>
    <w:bookmarkStart w:name="u102bb20e" w:id="265"/>
    <w:p>
      <w:pPr>
        <w:spacing w:after="50" w:line="360" w:lineRule="auto" w:beforeLines="100"/>
        <w:ind w:left="0"/>
        <w:jc w:val="left"/>
      </w:pPr>
      <w:r>
        <w:rPr>
          <w:rFonts w:ascii="宋体" w:hAnsi="Times New Roman" w:eastAsia="宋体"/>
          <w:b w:val="false"/>
          <w:i w:val="false"/>
          <w:color w:val="000000"/>
          <w:sz w:val="22"/>
        </w:rPr>
        <w:t>窗口题：</w:t>
      </w:r>
    </w:p>
    <w:bookmarkEnd w:id="265"/>
    <w:bookmarkStart w:name="uead37148" w:id="266"/>
    <w:p>
      <w:pPr>
        <w:numPr>
          <w:ilvl w:val="0"/>
          <w:numId w:val="25"/>
        </w:numPr>
        <w:spacing w:after="50" w:line="360" w:lineRule="auto" w:beforeLines="100"/>
        <w:ind w:left="360"/>
        <w:jc w:val="left"/>
      </w:pPr>
      <w:r>
        <w:rPr>
          <w:rFonts w:ascii="宋体" w:hAnsi="Courier New" w:eastAsia="宋体"/>
          <w:b w:val="false"/>
          <w:i w:val="false"/>
          <w:color w:val="000000"/>
          <w:sz w:val="22"/>
        </w:rPr>
        <w:t>TSequenceHistory</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的作用是什么？</w:t>
      </w:r>
    </w:p>
    <w:bookmarkEnd w:id="266"/>
    <w:bookmarkStart w:name="u152af29f" w:id="267"/>
    <w:p>
      <w:pPr>
        <w:numPr>
          <w:ilvl w:val="0"/>
          <w:numId w:val="25"/>
        </w:numPr>
        <w:spacing w:after="50" w:line="360" w:lineRule="auto" w:beforeLines="100"/>
        <w:ind w:left="360"/>
        <w:jc w:val="left"/>
      </w:pPr>
      <w:r>
        <w:rPr>
          <w:rFonts w:ascii="宋体" w:hAnsi="Times New Roman" w:eastAsia="宋体"/>
          <w:b w:val="false"/>
          <w:i w:val="false"/>
          <w:color w:val="000000"/>
          <w:sz w:val="22"/>
        </w:rPr>
        <w:t>为什么确认窗口最大是 256？</w:t>
      </w:r>
    </w:p>
    <w:bookmarkEnd w:id="267"/>
    <w:bookmarkStart w:name="ub861f4bf" w:id="268"/>
    <w:p>
      <w:pPr>
        <w:numPr>
          <w:ilvl w:val="0"/>
          <w:numId w:val="25"/>
        </w:numPr>
        <w:spacing w:after="50" w:line="360" w:lineRule="auto" w:beforeLines="100"/>
        <w:ind w:left="360"/>
        <w:jc w:val="left"/>
      </w:pPr>
      <w:r>
        <w:rPr>
          <w:rFonts w:ascii="宋体" w:hAnsi="Courier New" w:eastAsia="宋体"/>
          <w:b w:val="false"/>
          <w:i w:val="false"/>
          <w:color w:val="000000"/>
          <w:sz w:val="22"/>
        </w:rPr>
        <w:t>HistoryWordCount</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的作用是什么？</w:t>
      </w:r>
    </w:p>
    <w:bookmarkEnd w:id="268"/>
    <w:bookmarkStart w:name="ubced7136" w:id="269"/>
    <w:p>
      <w:pPr>
        <w:numPr>
          <w:ilvl w:val="0"/>
          <w:numId w:val="25"/>
        </w:numPr>
        <w:spacing w:after="50" w:line="360" w:lineRule="auto" w:beforeLines="100"/>
        <w:ind w:left="360"/>
        <w:jc w:val="left"/>
      </w:pPr>
      <w:r>
        <w:rPr>
          <w:rFonts w:ascii="宋体" w:hAnsi="Times New Roman" w:eastAsia="宋体"/>
          <w:b w:val="false"/>
          <w:i w:val="false"/>
          <w:color w:val="000000"/>
          <w:sz w:val="22"/>
        </w:rPr>
        <w:t>为什么确认历史要做成变长而不是固定全量发送？</w:t>
      </w:r>
    </w:p>
    <w:bookmarkEnd w:id="269"/>
    <w:bookmarkStart w:name="uc8bf5682" w:id="270"/>
    <w:p>
      <w:pPr>
        <w:numPr>
          <w:ilvl w:val="0"/>
          <w:numId w:val="25"/>
        </w:numPr>
        <w:spacing w:after="50" w:line="360" w:lineRule="auto" w:beforeLines="100"/>
        <w:ind w:left="360"/>
        <w:jc w:val="left"/>
      </w:pPr>
      <w:r>
        <w:rPr>
          <w:rFonts w:ascii="宋体" w:hAnsi="Times New Roman" w:eastAsia="宋体"/>
          <w:b w:val="false"/>
          <w:i w:val="false"/>
          <w:color w:val="000000"/>
          <w:sz w:val="22"/>
        </w:rPr>
        <w:t>当接收方突然丢失大量包，为什么确认窗口可能溢出？</w:t>
      </w:r>
    </w:p>
    <w:bookmarkEnd w:id="270"/>
    <w:bookmarkStart w:name="u76e9b8d5" w:id="271"/>
    <w:p>
      <w:pPr>
        <w:spacing w:after="50" w:line="360" w:lineRule="auto" w:beforeLines="100"/>
        <w:ind w:left="0"/>
        <w:jc w:val="left"/>
      </w:pPr>
      <w:r>
        <w:rPr>
          <w:rFonts w:ascii="宋体" w:hAnsi="Times New Roman" w:eastAsia="宋体"/>
          <w:b w:val="false"/>
          <w:i w:val="false"/>
          <w:color w:val="000000"/>
          <w:sz w:val="22"/>
        </w:rPr>
        <w:t>缓存与乱序题：</w:t>
      </w:r>
    </w:p>
    <w:bookmarkEnd w:id="271"/>
    <w:bookmarkStart w:name="uf411fc33" w:id="272"/>
    <w:p>
      <w:pPr>
        <w:numPr>
          <w:ilvl w:val="0"/>
          <w:numId w:val="26"/>
        </w:numPr>
        <w:spacing w:after="50" w:line="360" w:lineRule="auto" w:beforeLines="100"/>
        <w:ind w:left="360"/>
        <w:jc w:val="left"/>
      </w:pPr>
      <w:r>
        <w:rPr>
          <w:rFonts w:ascii="宋体" w:hAnsi="Times New Roman" w:eastAsia="宋体"/>
          <w:b w:val="false"/>
          <w:i w:val="false"/>
          <w:color w:val="000000"/>
          <w:sz w:val="22"/>
        </w:rPr>
        <w:t>UE 如何处理乱序包？</w:t>
      </w:r>
    </w:p>
    <w:bookmarkEnd w:id="272"/>
    <w:bookmarkStart w:name="u9080f7fa" w:id="273"/>
    <w:p>
      <w:pPr>
        <w:numPr>
          <w:ilvl w:val="0"/>
          <w:numId w:val="26"/>
        </w:numPr>
        <w:spacing w:after="50" w:line="360" w:lineRule="auto" w:beforeLines="100"/>
        <w:ind w:left="360"/>
        <w:jc w:val="left"/>
      </w:pPr>
      <w:r>
        <w:rPr>
          <w:rFonts w:ascii="宋体" w:hAnsi="Times New Roman" w:eastAsia="宋体"/>
          <w:b w:val="false"/>
          <w:i w:val="false"/>
          <w:color w:val="000000"/>
          <w:sz w:val="22"/>
        </w:rPr>
        <w:t>什么是</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PacketOrderCache</w:t>
      </w:r>
      <w:r>
        <w:rPr>
          <w:rFonts w:ascii="宋体" w:hAnsi="Times New Roman" w:eastAsia="宋体"/>
          <w:b w:val="false"/>
          <w:i w:val="false"/>
          <w:color w:val="000000"/>
          <w:sz w:val="22"/>
        </w:rPr>
        <w:t>？</w:t>
      </w:r>
    </w:p>
    <w:bookmarkEnd w:id="273"/>
    <w:bookmarkStart w:name="u6be35f93" w:id="274"/>
    <w:p>
      <w:pPr>
        <w:numPr>
          <w:ilvl w:val="0"/>
          <w:numId w:val="26"/>
        </w:numPr>
        <w:spacing w:after="50" w:line="360" w:lineRule="auto" w:beforeLines="100"/>
        <w:ind w:left="360"/>
        <w:jc w:val="left"/>
      </w:pPr>
      <w:r>
        <w:rPr>
          <w:rFonts w:ascii="宋体" w:hAnsi="Times New Roman" w:eastAsia="宋体"/>
          <w:b w:val="false"/>
          <w:i w:val="false"/>
          <w:color w:val="000000"/>
          <w:sz w:val="22"/>
        </w:rPr>
        <w:t>为什么需要</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PacketOrderCache</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而不是直接丢弃乱序包？</w:t>
      </w:r>
    </w:p>
    <w:bookmarkEnd w:id="274"/>
    <w:bookmarkStart w:name="u7b81d34d" w:id="275"/>
    <w:p>
      <w:pPr>
        <w:numPr>
          <w:ilvl w:val="0"/>
          <w:numId w:val="26"/>
        </w:numPr>
        <w:spacing w:after="50" w:line="360" w:lineRule="auto" w:beforeLines="100"/>
        <w:ind w:left="360"/>
        <w:jc w:val="left"/>
      </w:pPr>
      <w:r>
        <w:rPr>
          <w:rFonts w:ascii="宋体" w:hAnsi="Times New Roman" w:eastAsia="宋体"/>
          <w:b w:val="false"/>
          <w:i w:val="false"/>
          <w:color w:val="000000"/>
          <w:sz w:val="22"/>
        </w:rPr>
        <w:t>默认最大缓存多少个包？为什么不是无限大？</w:t>
      </w:r>
    </w:p>
    <w:bookmarkEnd w:id="275"/>
    <w:bookmarkStart w:name="u55447823" w:id="276"/>
    <w:p>
      <w:pPr>
        <w:numPr>
          <w:ilvl w:val="0"/>
          <w:numId w:val="26"/>
        </w:numPr>
        <w:spacing w:after="50" w:line="360" w:lineRule="auto" w:beforeLines="100"/>
        <w:ind w:left="360"/>
        <w:jc w:val="left"/>
      </w:pPr>
      <w:r>
        <w:rPr>
          <w:rFonts w:ascii="宋体" w:hAnsi="Times New Roman" w:eastAsia="宋体"/>
          <w:b w:val="false"/>
          <w:i w:val="false"/>
          <w:color w:val="000000"/>
          <w:sz w:val="22"/>
        </w:rPr>
        <w:t>UE 为什么最大容忍丢失 3 个包后还可以继续处理更新的包？</w:t>
      </w:r>
    </w:p>
    <w:bookmarkEnd w:id="276"/>
    <w:bookmarkStart w:name="ube65edb6" w:id="277"/>
    <w:p>
      <w:pPr>
        <w:numPr>
          <w:ilvl w:val="0"/>
          <w:numId w:val="26"/>
        </w:numPr>
        <w:spacing w:after="50" w:line="360" w:lineRule="auto" w:beforeLines="100"/>
        <w:ind w:left="360"/>
        <w:jc w:val="left"/>
      </w:pPr>
      <w:r>
        <w:rPr>
          <w:rFonts w:ascii="宋体" w:hAnsi="Times New Roman" w:eastAsia="宋体"/>
          <w:b w:val="false"/>
          <w:i w:val="false"/>
          <w:color w:val="000000"/>
          <w:sz w:val="22"/>
        </w:rPr>
        <w:t>这个“最大容忍丢包数”调大调小分别会带来什么影响？</w:t>
      </w:r>
    </w:p>
    <w:bookmarkEnd w:id="277"/>
    <w:bookmarkStart w:name="u4cda45e1" w:id="278"/>
    <w:p>
      <w:pPr>
        <w:spacing w:after="50" w:line="360" w:lineRule="auto" w:beforeLines="100"/>
        <w:ind w:left="0"/>
        <w:jc w:val="left"/>
      </w:pPr>
      <w:r>
        <w:rPr>
          <w:rFonts w:ascii="宋体" w:hAnsi="Times New Roman" w:eastAsia="宋体"/>
          <w:b w:val="false"/>
          <w:i w:val="false"/>
          <w:color w:val="000000"/>
          <w:sz w:val="22"/>
        </w:rPr>
        <w:t>Flush 题：</w:t>
      </w:r>
    </w:p>
    <w:bookmarkEnd w:id="278"/>
    <w:bookmarkStart w:name="u7be3dfe3" w:id="279"/>
    <w:p>
      <w:pPr>
        <w:numPr>
          <w:ilvl w:val="0"/>
          <w:numId w:val="27"/>
        </w:numPr>
        <w:spacing w:after="50" w:line="360" w:lineRule="auto" w:beforeLines="100"/>
        <w:ind w:left="360"/>
        <w:jc w:val="left"/>
      </w:pPr>
      <w:r>
        <w:rPr>
          <w:rFonts w:ascii="宋体" w:hAnsi="Courier New" w:eastAsia="宋体"/>
          <w:b w:val="false"/>
          <w:i w:val="false"/>
          <w:color w:val="000000"/>
          <w:sz w:val="22"/>
        </w:rPr>
        <w:t>FlushPacketOrderCache</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在什么时机会触发？</w:t>
      </w:r>
    </w:p>
    <w:bookmarkEnd w:id="279"/>
    <w:bookmarkStart w:name="u871fdf19" w:id="280"/>
    <w:p>
      <w:pPr>
        <w:numPr>
          <w:ilvl w:val="0"/>
          <w:numId w:val="27"/>
        </w:numPr>
        <w:spacing w:after="50" w:line="360" w:lineRule="auto" w:beforeLines="100"/>
        <w:ind w:left="360"/>
        <w:jc w:val="left"/>
      </w:pPr>
      <w:r>
        <w:rPr>
          <w:rFonts w:ascii="宋体" w:hAnsi="Times New Roman" w:eastAsia="宋体"/>
          <w:b w:val="false"/>
          <w:i w:val="false"/>
          <w:color w:val="000000"/>
          <w:sz w:val="22"/>
        </w:rPr>
        <w:t>为什么每次处理完单包后和每帧</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PostTickDispatch</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后都可能调用一次缓存刷新？</w:t>
      </w:r>
    </w:p>
    <w:bookmarkEnd w:id="280"/>
    <w:bookmarkStart w:name="u5ce9a881" w:id="281"/>
    <w:p>
      <w:pPr>
        <w:numPr>
          <w:ilvl w:val="0"/>
          <w:numId w:val="27"/>
        </w:numPr>
        <w:spacing w:after="50" w:line="360" w:lineRule="auto" w:beforeLines="100"/>
        <w:ind w:left="360"/>
        <w:jc w:val="left"/>
      </w:pPr>
      <w:r>
        <w:rPr>
          <w:rFonts w:ascii="宋体" w:hAnsi="Times New Roman" w:eastAsia="宋体"/>
          <w:b w:val="false"/>
          <w:i w:val="false"/>
          <w:color w:val="000000"/>
          <w:sz w:val="22"/>
        </w:rPr>
        <w:t>为什么“帧末强制清空缓存”是必要的？</w:t>
      </w:r>
    </w:p>
    <w:bookmarkEnd w:id="281"/>
    <w:bookmarkStart w:name="u163db550" w:id="282"/>
    <w:p>
      <w:pPr>
        <w:numPr>
          <w:ilvl w:val="0"/>
          <w:numId w:val="27"/>
        </w:numPr>
        <w:spacing w:after="50" w:line="360" w:lineRule="auto" w:beforeLines="100"/>
        <w:ind w:left="360"/>
        <w:jc w:val="left"/>
      </w:pPr>
      <w:r>
        <w:rPr>
          <w:rFonts w:ascii="宋体" w:hAnsi="Times New Roman" w:eastAsia="宋体"/>
          <w:b w:val="false"/>
          <w:i w:val="false"/>
          <w:color w:val="000000"/>
          <w:sz w:val="22"/>
        </w:rPr>
        <w:t>如果一直等缺失包补齐，会有什么问题？</w:t>
      </w:r>
    </w:p>
    <w:bookmarkEnd w:id="282"/>
    <w:bookmarkStart w:name="u5ebb1702" w:id="283"/>
    <w:p>
      <w:pPr>
        <w:spacing w:after="50" w:line="360" w:lineRule="auto" w:beforeLines="100"/>
        <w:ind w:left="0"/>
        <w:jc w:val="left"/>
      </w:pPr>
      <w:r>
        <w:rPr>
          <w:rFonts w:ascii="宋体" w:hAnsi="Times New Roman" w:eastAsia="宋体"/>
          <w:b w:val="false"/>
          <w:i w:val="false"/>
          <w:color w:val="000000"/>
          <w:sz w:val="22"/>
        </w:rPr>
        <w:t>Ack / Nak 题：</w:t>
      </w:r>
    </w:p>
    <w:bookmarkEnd w:id="283"/>
    <w:bookmarkStart w:name="uc89d39fb" w:id="284"/>
    <w:p>
      <w:pPr>
        <w:numPr>
          <w:ilvl w:val="0"/>
          <w:numId w:val="28"/>
        </w:numPr>
        <w:spacing w:after="50" w:line="360" w:lineRule="auto" w:beforeLines="100"/>
        <w:ind w:left="360"/>
        <w:jc w:val="left"/>
      </w:pPr>
      <w:r>
        <w:rPr>
          <w:rFonts w:ascii="宋体" w:hAnsi="Times New Roman" w:eastAsia="宋体"/>
          <w:b w:val="false"/>
          <w:i w:val="false"/>
          <w:color w:val="000000"/>
          <w:sz w:val="22"/>
        </w:rPr>
        <w:t>一个收到的</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Packet</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是如何反向影响发送方的确认状态的？</w:t>
      </w:r>
    </w:p>
    <w:bookmarkEnd w:id="284"/>
    <w:bookmarkStart w:name="ua73a595e" w:id="285"/>
    <w:p>
      <w:pPr>
        <w:numPr>
          <w:ilvl w:val="0"/>
          <w:numId w:val="28"/>
        </w:numPr>
        <w:spacing w:after="50" w:line="360" w:lineRule="auto" w:beforeLines="100"/>
        <w:ind w:left="360"/>
        <w:jc w:val="left"/>
      </w:pPr>
      <w:r>
        <w:rPr>
          <w:rFonts w:ascii="宋体" w:hAnsi="Courier New" w:eastAsia="宋体"/>
          <w:b w:val="false"/>
          <w:i w:val="false"/>
          <w:color w:val="000000"/>
          <w:sz w:val="22"/>
        </w:rPr>
        <w:t>ProcessReceivedAcks</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大概做了什么？</w:t>
      </w:r>
    </w:p>
    <w:bookmarkEnd w:id="285"/>
    <w:bookmarkStart w:name="u116c7ca1" w:id="286"/>
    <w:p>
      <w:pPr>
        <w:numPr>
          <w:ilvl w:val="0"/>
          <w:numId w:val="28"/>
        </w:numPr>
        <w:spacing w:after="50" w:line="360" w:lineRule="auto" w:beforeLines="100"/>
        <w:ind w:left="360"/>
        <w:jc w:val="left"/>
      </w:pPr>
      <w:r>
        <w:rPr>
          <w:rFonts w:ascii="宋体" w:hAnsi="Times New Roman" w:eastAsia="宋体"/>
          <w:b w:val="false"/>
          <w:i w:val="false"/>
          <w:color w:val="000000"/>
          <w:sz w:val="22"/>
        </w:rPr>
        <w:t>服务端/客户端如何根据确认窗口判断哪些包已收到、哪些包丢失？</w:t>
      </w:r>
    </w:p>
    <w:bookmarkEnd w:id="286"/>
    <w:bookmarkStart w:name="u8c50828e" w:id="287"/>
    <w:p>
      <w:pPr>
        <w:numPr>
          <w:ilvl w:val="0"/>
          <w:numId w:val="28"/>
        </w:numPr>
        <w:spacing w:after="50" w:line="360" w:lineRule="auto" w:beforeLines="100"/>
        <w:ind w:left="360"/>
        <w:jc w:val="left"/>
      </w:pPr>
      <w:r>
        <w:rPr>
          <w:rFonts w:ascii="宋体" w:hAnsi="Courier New" w:eastAsia="宋体"/>
          <w:b w:val="false"/>
          <w:i w:val="false"/>
          <w:color w:val="000000"/>
          <w:sz w:val="22"/>
        </w:rPr>
        <w:t>Nak</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在 UE 中扮演什么角色？</w:t>
      </w:r>
    </w:p>
    <w:bookmarkEnd w:id="287"/>
    <w:bookmarkStart w:name="u0356e33c" w:id="288"/>
    <w:p>
      <w:pPr>
        <w:numPr>
          <w:ilvl w:val="0"/>
          <w:numId w:val="28"/>
        </w:numPr>
        <w:spacing w:after="50" w:line="360" w:lineRule="auto" w:beforeLines="100"/>
        <w:ind w:left="360"/>
        <w:jc w:val="left"/>
      </w:pPr>
      <w:r>
        <w:rPr>
          <w:rFonts w:ascii="宋体" w:hAnsi="Times New Roman" w:eastAsia="宋体"/>
          <w:b w:val="false"/>
          <w:i w:val="false"/>
          <w:color w:val="000000"/>
          <w:sz w:val="22"/>
        </w:rPr>
        <w:t>为什么</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Nak</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后属性同步不一定重传旧包，而是更倾向发最新状态？</w:t>
      </w:r>
    </w:p>
    <w:bookmarkEnd w:id="288"/>
    <w:bookmarkStart w:name="udc74145b" w:id="289"/>
    <w:p>
      <w:pPr>
        <w:spacing w:after="50" w:line="360" w:lineRule="auto" w:beforeLines="100"/>
        <w:ind w:left="0"/>
        <w:jc w:val="left"/>
      </w:pPr>
      <w:r>
        <w:rPr>
          <w:rFonts w:ascii="宋体" w:hAnsi="Times New Roman" w:eastAsia="宋体"/>
          <w:b w:val="false"/>
          <w:i w:val="false"/>
          <w:color w:val="000000"/>
          <w:sz w:val="22"/>
        </w:rPr>
        <w:t>极端情况题：</w:t>
      </w:r>
    </w:p>
    <w:bookmarkEnd w:id="289"/>
    <w:bookmarkStart w:name="u121fd8d4" w:id="290"/>
    <w:p>
      <w:pPr>
        <w:numPr>
          <w:ilvl w:val="0"/>
          <w:numId w:val="29"/>
        </w:numPr>
        <w:spacing w:after="50" w:line="360" w:lineRule="auto" w:beforeLines="100"/>
        <w:ind w:left="360"/>
        <w:jc w:val="left"/>
      </w:pPr>
      <w:r>
        <w:rPr>
          <w:rFonts w:ascii="宋体" w:hAnsi="Times New Roman" w:eastAsia="宋体"/>
          <w:b w:val="false"/>
          <w:i w:val="false"/>
          <w:color w:val="000000"/>
          <w:sz w:val="22"/>
        </w:rPr>
        <w:t>什么是</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WaitForSequenceHistoryFlush</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状态？</w:t>
      </w:r>
    </w:p>
    <w:bookmarkEnd w:id="290"/>
    <w:bookmarkStart w:name="u69599a2e" w:id="291"/>
    <w:p>
      <w:pPr>
        <w:numPr>
          <w:ilvl w:val="0"/>
          <w:numId w:val="29"/>
        </w:numPr>
        <w:spacing w:after="50" w:line="360" w:lineRule="auto" w:beforeLines="100"/>
        <w:ind w:left="360"/>
        <w:jc w:val="left"/>
      </w:pPr>
      <w:r>
        <w:rPr>
          <w:rFonts w:ascii="宋体" w:hAnsi="Times New Roman" w:eastAsia="宋体"/>
          <w:b w:val="false"/>
          <w:i w:val="false"/>
          <w:color w:val="000000"/>
          <w:sz w:val="22"/>
        </w:rPr>
        <w:t>什么情况下会进入这个状态？</w:t>
      </w:r>
    </w:p>
    <w:bookmarkEnd w:id="291"/>
    <w:bookmarkStart w:name="u508924dd" w:id="292"/>
    <w:p>
      <w:pPr>
        <w:numPr>
          <w:ilvl w:val="0"/>
          <w:numId w:val="29"/>
        </w:numPr>
        <w:spacing w:after="50" w:line="360" w:lineRule="auto" w:beforeLines="100"/>
        <w:ind w:left="360"/>
        <w:jc w:val="left"/>
      </w:pPr>
      <w:r>
        <w:rPr>
          <w:rFonts w:ascii="宋体" w:hAnsi="Times New Roman" w:eastAsia="宋体"/>
          <w:b w:val="false"/>
          <w:i w:val="false"/>
          <w:color w:val="000000"/>
          <w:sz w:val="22"/>
        </w:rPr>
        <w:t>为什么“没有未确认包”时可以直接重置</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InAckSeqAck</w:t>
      </w:r>
      <w:r>
        <w:rPr>
          <w:rFonts w:ascii="宋体" w:hAnsi="Times New Roman" w:eastAsia="宋体"/>
          <w:b w:val="false"/>
          <w:i w:val="false"/>
          <w:color w:val="000000"/>
          <w:sz w:val="22"/>
        </w:rPr>
        <w:t>？</w:t>
      </w:r>
    </w:p>
    <w:bookmarkEnd w:id="292"/>
    <w:bookmarkStart w:name="u38f1be6a" w:id="293"/>
    <w:p>
      <w:pPr>
        <w:numPr>
          <w:ilvl w:val="0"/>
          <w:numId w:val="29"/>
        </w:numPr>
        <w:spacing w:after="50" w:line="360" w:lineRule="auto" w:beforeLines="100"/>
        <w:ind w:left="360"/>
        <w:jc w:val="left"/>
      </w:pPr>
      <w:r>
        <w:rPr>
          <w:rFonts w:ascii="宋体" w:hAnsi="Times New Roman" w:eastAsia="宋体"/>
          <w:b w:val="false"/>
          <w:i w:val="false"/>
          <w:color w:val="000000"/>
          <w:sz w:val="22"/>
        </w:rPr>
        <w:t>为什么解除溢出状态要看</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OutAckSeq</w:t>
      </w:r>
      <w:r>
        <w:rPr>
          <w:rFonts w:ascii="宋体" w:hAnsi="Times New Roman" w:eastAsia="宋体"/>
          <w:b w:val="false"/>
          <w:i w:val="false"/>
          <w:color w:val="000000"/>
          <w:sz w:val="22"/>
        </w:rPr>
        <w:t>？</w:t>
      </w:r>
    </w:p>
    <w:bookmarkEnd w:id="293"/>
    <w:bookmarkStart w:name="u1070643c" w:id="294"/>
    <w:p>
      <w:pPr>
        <w:numPr>
          <w:ilvl w:val="0"/>
          <w:numId w:val="29"/>
        </w:numPr>
        <w:spacing w:after="50" w:line="360" w:lineRule="auto" w:beforeLines="100"/>
        <w:ind w:left="360"/>
        <w:jc w:val="left"/>
      </w:pPr>
      <w:r>
        <w:rPr>
          <w:rFonts w:ascii="宋体" w:hAnsi="Times New Roman" w:eastAsia="宋体"/>
          <w:b w:val="false"/>
          <w:i w:val="false"/>
          <w:color w:val="000000"/>
          <w:sz w:val="22"/>
        </w:rPr>
        <w:t>这里为什么不是看</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InSeq</w:t>
      </w:r>
      <w:r>
        <w:rPr>
          <w:rFonts w:ascii="宋体" w:hAnsi="Times New Roman" w:eastAsia="宋体"/>
          <w:b w:val="false"/>
          <w:i w:val="false"/>
          <w:color w:val="000000"/>
          <w:sz w:val="22"/>
        </w:rPr>
        <w:t>，而是看“对端确认了我发出去的包”？</w:t>
      </w:r>
    </w:p>
    <w:bookmarkEnd w:id="294"/>
    <w:bookmarkStart w:name="u83860b1a" w:id="295"/>
    <w:p>
      <w:pPr>
        <w:spacing w:after="50" w:line="360" w:lineRule="auto" w:beforeLines="100"/>
        <w:ind w:left="0"/>
        <w:jc w:val="left"/>
      </w:pPr>
      <w:r>
        <w:rPr>
          <w:rFonts w:ascii="宋体" w:hAnsi="Times New Roman" w:eastAsia="宋体"/>
          <w:b w:val="false"/>
          <w:i w:val="false"/>
          <w:color w:val="000000"/>
          <w:sz w:val="22"/>
        </w:rPr>
        <w:t>很容易被面试官继续深挖的点：</w:t>
      </w:r>
    </w:p>
    <w:bookmarkEnd w:id="295"/>
    <w:bookmarkStart w:name="udf0a2d39" w:id="296"/>
    <w:p>
      <w:pPr>
        <w:numPr>
          <w:ilvl w:val="0"/>
          <w:numId w:val="30"/>
        </w:numPr>
        <w:spacing w:after="50" w:line="360" w:lineRule="auto" w:beforeLines="100"/>
        <w:ind w:left="360"/>
        <w:jc w:val="left"/>
      </w:pPr>
      <w:r>
        <w:rPr>
          <w:rFonts w:ascii="宋体" w:hAnsi="Times New Roman" w:eastAsia="宋体"/>
          <w:b w:val="false"/>
          <w:i w:val="false"/>
          <w:color w:val="000000"/>
          <w:sz w:val="22"/>
        </w:rPr>
        <w:t>UE 的可靠性和 TCP 的可靠性本质区别是什么？</w:t>
      </w:r>
    </w:p>
    <w:bookmarkEnd w:id="296"/>
    <w:bookmarkStart w:name="uf7954383" w:id="297"/>
    <w:p>
      <w:pPr>
        <w:numPr>
          <w:ilvl w:val="0"/>
          <w:numId w:val="30"/>
        </w:numPr>
        <w:spacing w:after="50" w:line="360" w:lineRule="auto" w:beforeLines="100"/>
        <w:ind w:left="360"/>
        <w:jc w:val="left"/>
      </w:pPr>
      <w:r>
        <w:rPr>
          <w:rFonts w:ascii="宋体" w:hAnsi="Times New Roman" w:eastAsia="宋体"/>
          <w:b w:val="false"/>
          <w:i w:val="false"/>
          <w:color w:val="000000"/>
          <w:sz w:val="22"/>
        </w:rPr>
        <w:t>UE 为什么允许一定程度的“跳包处理”？</w:t>
      </w:r>
    </w:p>
    <w:bookmarkEnd w:id="297"/>
    <w:bookmarkStart w:name="u9bc5c619" w:id="298"/>
    <w:p>
      <w:pPr>
        <w:numPr>
          <w:ilvl w:val="0"/>
          <w:numId w:val="30"/>
        </w:numPr>
        <w:spacing w:after="50" w:line="360" w:lineRule="auto" w:beforeLines="100"/>
        <w:ind w:left="360"/>
        <w:jc w:val="left"/>
      </w:pPr>
      <w:r>
        <w:rPr>
          <w:rFonts w:ascii="宋体" w:hAnsi="Times New Roman" w:eastAsia="宋体"/>
          <w:b w:val="false"/>
          <w:i w:val="false"/>
          <w:color w:val="000000"/>
          <w:sz w:val="22"/>
        </w:rPr>
        <w:t>这种机制对实时游戏体验有什么价值？</w:t>
      </w:r>
    </w:p>
    <w:bookmarkEnd w:id="298"/>
    <w:bookmarkStart w:name="ufb4309cc" w:id="299"/>
    <w:p>
      <w:pPr>
        <w:spacing w:after="50" w:line="360" w:lineRule="auto" w:beforeLines="100"/>
        <w:ind w:left="0"/>
        <w:jc w:val="left"/>
      </w:pPr>
      <w:r>
        <w:rPr>
          <w:rFonts w:ascii="宋体" w:hAnsi="Times New Roman" w:eastAsia="宋体"/>
          <w:b w:val="false"/>
          <w:i w:val="false"/>
          <w:color w:val="000000"/>
          <w:sz w:val="22"/>
        </w:rPr>
        <w:t>十、Actor 同步主流程</w:t>
      </w:r>
      <w:r>
        <w:rPr>
          <w:rFonts w:ascii="宋体" w:hAnsi="Times New Roman" w:eastAsia="宋体"/>
          <w:b w:val="false"/>
          <w:i w:val="false"/>
          <w:color w:val="000000"/>
          <w:sz w:val="22"/>
        </w:rPr>
        <w:t>这是校招客户端面试里非常常见的一大块。</w:t>
      </w:r>
    </w:p>
    <w:bookmarkEnd w:id="299"/>
    <w:bookmarkStart w:name="uecdd6c59" w:id="300"/>
    <w:p>
      <w:pPr>
        <w:numPr>
          <w:ilvl w:val="0"/>
          <w:numId w:val="31"/>
        </w:numPr>
        <w:spacing w:after="50" w:line="360" w:lineRule="auto" w:beforeLines="100"/>
        <w:ind w:left="360"/>
        <w:jc w:val="left"/>
      </w:pPr>
      <w:r>
        <w:rPr>
          <w:rFonts w:ascii="宋体" w:hAnsi="Times New Roman" w:eastAsia="宋体"/>
          <w:b w:val="false"/>
          <w:i w:val="false"/>
          <w:color w:val="000000"/>
          <w:sz w:val="22"/>
        </w:rPr>
        <w:t>UE 的网络同步为什么以</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Actor</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为核心？</w:t>
      </w:r>
    </w:p>
    <w:bookmarkEnd w:id="300"/>
    <w:bookmarkStart w:name="u31df930f" w:id="301"/>
    <w:p>
      <w:pPr>
        <w:numPr>
          <w:ilvl w:val="0"/>
          <w:numId w:val="31"/>
        </w:numPr>
        <w:spacing w:after="50" w:line="360" w:lineRule="auto" w:beforeLines="100"/>
        <w:ind w:left="360"/>
        <w:jc w:val="left"/>
      </w:pPr>
      <w:r>
        <w:rPr>
          <w:rFonts w:ascii="宋体" w:hAnsi="Times New Roman" w:eastAsia="宋体"/>
          <w:b w:val="false"/>
          <w:i w:val="false"/>
          <w:color w:val="000000"/>
          <w:sz w:val="22"/>
        </w:rPr>
        <w:t>一个 Actor 要进入同步体系，前提条件是什么？</w:t>
      </w:r>
    </w:p>
    <w:bookmarkEnd w:id="301"/>
    <w:bookmarkStart w:name="u4cddec4a" w:id="302"/>
    <w:p>
      <w:pPr>
        <w:numPr>
          <w:ilvl w:val="0"/>
          <w:numId w:val="31"/>
        </w:numPr>
        <w:spacing w:after="50" w:line="360" w:lineRule="auto" w:beforeLines="100"/>
        <w:ind w:left="360"/>
        <w:jc w:val="left"/>
      </w:pPr>
      <w:r>
        <w:rPr>
          <w:rFonts w:ascii="宋体" w:hAnsi="Courier New" w:eastAsia="宋体"/>
          <w:b w:val="false"/>
          <w:i w:val="false"/>
          <w:color w:val="000000"/>
          <w:sz w:val="22"/>
        </w:rPr>
        <w:t>bReplicates</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的作用是什么？</w:t>
      </w:r>
    </w:p>
    <w:bookmarkEnd w:id="302"/>
    <w:bookmarkStart w:name="u595a6c59" w:id="303"/>
    <w:p>
      <w:pPr>
        <w:numPr>
          <w:ilvl w:val="0"/>
          <w:numId w:val="31"/>
        </w:numPr>
        <w:spacing w:after="50" w:line="360" w:lineRule="auto" w:beforeLines="100"/>
        <w:ind w:left="360"/>
        <w:jc w:val="left"/>
      </w:pPr>
      <w:r>
        <w:rPr>
          <w:rFonts w:ascii="宋体" w:hAnsi="Courier New" w:eastAsia="宋体"/>
          <w:b w:val="false"/>
          <w:i w:val="false"/>
          <w:color w:val="000000"/>
          <w:sz w:val="22"/>
        </w:rPr>
        <w:t>RemoteRole</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 网络角色初始化是怎么参与同步体系的？</w:t>
      </w:r>
    </w:p>
    <w:bookmarkEnd w:id="303"/>
    <w:bookmarkStart w:name="ub94e52f5" w:id="304"/>
    <w:p>
      <w:pPr>
        <w:numPr>
          <w:ilvl w:val="0"/>
          <w:numId w:val="31"/>
        </w:numPr>
        <w:spacing w:after="50" w:line="360" w:lineRule="auto" w:beforeLines="100"/>
        <w:ind w:left="360"/>
        <w:jc w:val="left"/>
      </w:pPr>
      <w:r>
        <w:rPr>
          <w:rFonts w:ascii="宋体" w:hAnsi="Times New Roman" w:eastAsia="宋体"/>
          <w:b w:val="false"/>
          <w:i w:val="false"/>
          <w:color w:val="000000"/>
          <w:sz w:val="22"/>
        </w:rPr>
        <w:t>Actor 是什么时候被加入</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NetDriver</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的网络对象集合的？</w:t>
      </w:r>
    </w:p>
    <w:bookmarkEnd w:id="304"/>
    <w:bookmarkStart w:name="ub26f00ae" w:id="305"/>
    <w:p>
      <w:pPr>
        <w:numPr>
          <w:ilvl w:val="0"/>
          <w:numId w:val="31"/>
        </w:numPr>
        <w:spacing w:after="50" w:line="360" w:lineRule="auto" w:beforeLines="100"/>
        <w:ind w:left="360"/>
        <w:jc w:val="left"/>
      </w:pPr>
      <w:r>
        <w:rPr>
          <w:rFonts w:ascii="宋体" w:hAnsi="Times New Roman" w:eastAsia="宋体"/>
          <w:b w:val="false"/>
          <w:i w:val="false"/>
          <w:color w:val="000000"/>
          <w:sz w:val="22"/>
        </w:rPr>
        <w:t>UE 为什么不会每帧同步所有可复制 Actor？</w:t>
      </w:r>
    </w:p>
    <w:bookmarkEnd w:id="305"/>
    <w:bookmarkStart w:name="u2a3855a4" w:id="306"/>
    <w:p>
      <w:pPr>
        <w:numPr>
          <w:ilvl w:val="0"/>
          <w:numId w:val="31"/>
        </w:numPr>
        <w:spacing w:after="50" w:line="360" w:lineRule="auto" w:beforeLines="100"/>
        <w:ind w:left="360"/>
        <w:jc w:val="left"/>
      </w:pPr>
      <w:r>
        <w:rPr>
          <w:rFonts w:ascii="宋体" w:hAnsi="Courier New" w:eastAsia="宋体"/>
          <w:b w:val="false"/>
          <w:i w:val="false"/>
          <w:color w:val="000000"/>
          <w:sz w:val="22"/>
        </w:rPr>
        <w:t>ServerReplicateActors</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是做什么的？</w:t>
      </w:r>
    </w:p>
    <w:bookmarkEnd w:id="306"/>
    <w:bookmarkStart w:name="uaa44182e" w:id="307"/>
    <w:p>
      <w:pPr>
        <w:numPr>
          <w:ilvl w:val="0"/>
          <w:numId w:val="31"/>
        </w:numPr>
        <w:spacing w:after="50" w:line="360" w:lineRule="auto" w:beforeLines="100"/>
        <w:ind w:left="360"/>
        <w:jc w:val="left"/>
      </w:pPr>
      <w:r>
        <w:rPr>
          <w:rFonts w:ascii="宋体" w:hAnsi="Courier New" w:eastAsia="宋体"/>
          <w:b w:val="false"/>
          <w:i w:val="false"/>
          <w:color w:val="000000"/>
          <w:sz w:val="22"/>
        </w:rPr>
        <w:t>ServerReplicateActors</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的整体流程可以分哪几步？</w:t>
      </w:r>
    </w:p>
    <w:bookmarkEnd w:id="307"/>
    <w:bookmarkStart w:name="u0723f661" w:id="308"/>
    <w:p>
      <w:pPr>
        <w:numPr>
          <w:ilvl w:val="0"/>
          <w:numId w:val="31"/>
        </w:numPr>
        <w:spacing w:after="50" w:line="360" w:lineRule="auto" w:beforeLines="100"/>
        <w:ind w:left="360"/>
        <w:jc w:val="left"/>
      </w:pPr>
      <w:r>
        <w:rPr>
          <w:rFonts w:ascii="宋体" w:hAnsi="Times New Roman" w:eastAsia="宋体"/>
          <w:b w:val="false"/>
          <w:i w:val="false"/>
          <w:color w:val="000000"/>
          <w:sz w:val="22"/>
        </w:rPr>
        <w:t>“待同步候选列表”是如何构建出来的？</w:t>
      </w:r>
    </w:p>
    <w:bookmarkEnd w:id="308"/>
    <w:bookmarkStart w:name="u48aa7c6b" w:id="309"/>
    <w:p>
      <w:pPr>
        <w:numPr>
          <w:ilvl w:val="0"/>
          <w:numId w:val="31"/>
        </w:numPr>
        <w:spacing w:after="50" w:line="360" w:lineRule="auto" w:beforeLines="100"/>
        <w:ind w:left="360"/>
        <w:jc w:val="left"/>
      </w:pPr>
      <w:r>
        <w:rPr>
          <w:rFonts w:ascii="宋体" w:hAnsi="Times New Roman" w:eastAsia="宋体"/>
          <w:b w:val="false"/>
          <w:i w:val="false"/>
          <w:color w:val="000000"/>
          <w:sz w:val="22"/>
        </w:rPr>
        <w:t>为什么要先做相关性裁剪，再做优先级排序？</w:t>
      </w:r>
    </w:p>
    <w:bookmarkEnd w:id="309"/>
    <w:bookmarkStart w:name="u0aa0ac8d" w:id="310"/>
    <w:p>
      <w:pPr>
        <w:numPr>
          <w:ilvl w:val="0"/>
          <w:numId w:val="31"/>
        </w:numPr>
        <w:spacing w:after="50" w:line="360" w:lineRule="auto" w:beforeLines="100"/>
        <w:ind w:left="360"/>
        <w:jc w:val="left"/>
      </w:pPr>
      <w:r>
        <w:rPr>
          <w:rFonts w:ascii="宋体" w:hAnsi="Times New Roman" w:eastAsia="宋体"/>
          <w:b w:val="false"/>
          <w:i w:val="false"/>
          <w:color w:val="000000"/>
          <w:sz w:val="22"/>
        </w:rPr>
        <w:t>首次同步一个 Actor 时，为什么需要创建</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UActorChannel</w:t>
      </w:r>
      <w:r>
        <w:rPr>
          <w:rFonts w:ascii="宋体" w:hAnsi="Times New Roman" w:eastAsia="宋体"/>
          <w:b w:val="false"/>
          <w:i w:val="false"/>
          <w:color w:val="000000"/>
          <w:sz w:val="22"/>
        </w:rPr>
        <w:t>？</w:t>
      </w:r>
    </w:p>
    <w:bookmarkEnd w:id="310"/>
    <w:bookmarkStart w:name="ub8456810" w:id="311"/>
    <w:p>
      <w:pPr>
        <w:spacing w:after="50" w:line="360" w:lineRule="auto" w:beforeLines="100"/>
        <w:ind w:left="0"/>
        <w:jc w:val="left"/>
      </w:pPr>
      <w:r>
        <w:rPr>
          <w:rFonts w:ascii="宋体" w:hAnsi="Times New Roman" w:eastAsia="宋体"/>
          <w:b w:val="false"/>
          <w:i w:val="false"/>
          <w:color w:val="000000"/>
          <w:sz w:val="22"/>
        </w:rPr>
        <w:t>优先级与相关性题：</w:t>
      </w:r>
    </w:p>
    <w:bookmarkEnd w:id="311"/>
    <w:bookmarkStart w:name="u6f34a1ee" w:id="312"/>
    <w:p>
      <w:pPr>
        <w:numPr>
          <w:ilvl w:val="0"/>
          <w:numId w:val="32"/>
        </w:numPr>
        <w:spacing w:after="50" w:line="360" w:lineRule="auto" w:beforeLines="100"/>
        <w:ind w:left="360"/>
        <w:jc w:val="left"/>
      </w:pPr>
      <w:r>
        <w:rPr>
          <w:rFonts w:ascii="宋体" w:hAnsi="Courier New" w:eastAsia="宋体"/>
          <w:b w:val="false"/>
          <w:i w:val="false"/>
          <w:color w:val="000000"/>
          <w:sz w:val="22"/>
        </w:rPr>
        <w:t>AActor::IsNetRelevantFor</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主要解决什么问题？</w:t>
      </w:r>
    </w:p>
    <w:bookmarkEnd w:id="312"/>
    <w:bookmarkStart w:name="udf6a7472" w:id="313"/>
    <w:p>
      <w:pPr>
        <w:numPr>
          <w:ilvl w:val="0"/>
          <w:numId w:val="32"/>
        </w:numPr>
        <w:spacing w:after="50" w:line="360" w:lineRule="auto" w:beforeLines="100"/>
        <w:ind w:left="360"/>
        <w:jc w:val="left"/>
      </w:pPr>
      <w:r>
        <w:rPr>
          <w:rFonts w:ascii="宋体" w:hAnsi="Courier New" w:eastAsia="宋体"/>
          <w:b w:val="false"/>
          <w:i w:val="false"/>
          <w:color w:val="000000"/>
          <w:sz w:val="22"/>
        </w:rPr>
        <w:t>NetCullDistanceSquared</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是什么？为什么用平方距离？</w:t>
      </w:r>
    </w:p>
    <w:bookmarkEnd w:id="313"/>
    <w:bookmarkStart w:name="ubfba20c8" w:id="314"/>
    <w:p>
      <w:pPr>
        <w:numPr>
          <w:ilvl w:val="0"/>
          <w:numId w:val="32"/>
        </w:numPr>
        <w:spacing w:after="50" w:line="360" w:lineRule="auto" w:beforeLines="100"/>
        <w:ind w:left="360"/>
        <w:jc w:val="left"/>
      </w:pPr>
      <w:r>
        <w:rPr>
          <w:rFonts w:ascii="宋体" w:hAnsi="Courier New" w:eastAsia="宋体"/>
          <w:b w:val="false"/>
          <w:i w:val="false"/>
          <w:color w:val="000000"/>
          <w:sz w:val="22"/>
        </w:rPr>
        <w:t>AActor::GetNetPriority</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大概考虑哪些因素？</w:t>
      </w:r>
    </w:p>
    <w:bookmarkEnd w:id="314"/>
    <w:bookmarkStart w:name="ub6f20278" w:id="315"/>
    <w:p>
      <w:pPr>
        <w:numPr>
          <w:ilvl w:val="0"/>
          <w:numId w:val="32"/>
        </w:numPr>
        <w:spacing w:after="50" w:line="360" w:lineRule="auto" w:beforeLines="100"/>
        <w:ind w:left="360"/>
        <w:jc w:val="left"/>
      </w:pPr>
      <w:r>
        <w:rPr>
          <w:rFonts w:ascii="宋体" w:hAnsi="Times New Roman" w:eastAsia="宋体"/>
          <w:b w:val="false"/>
          <w:i w:val="false"/>
          <w:color w:val="000000"/>
          <w:sz w:val="22"/>
        </w:rPr>
        <w:t>为什么“视野中”“拥有者相关”“距离近”的 Actor 优先级更高？</w:t>
      </w:r>
    </w:p>
    <w:bookmarkEnd w:id="315"/>
    <w:bookmarkStart w:name="u86eab632" w:id="316"/>
    <w:p>
      <w:pPr>
        <w:numPr>
          <w:ilvl w:val="0"/>
          <w:numId w:val="32"/>
        </w:numPr>
        <w:spacing w:after="50" w:line="360" w:lineRule="auto" w:beforeLines="100"/>
        <w:ind w:left="360"/>
        <w:jc w:val="left"/>
      </w:pPr>
      <w:r>
        <w:rPr>
          <w:rFonts w:ascii="宋体" w:hAnsi="Times New Roman" w:eastAsia="宋体"/>
          <w:b w:val="false"/>
          <w:i w:val="false"/>
          <w:color w:val="000000"/>
          <w:sz w:val="22"/>
        </w:rPr>
        <w:t>如果一个 Actor 不 relevant，但之后变 relevant，会如何处理？</w:t>
      </w:r>
    </w:p>
    <w:bookmarkEnd w:id="316"/>
    <w:bookmarkStart w:name="u76e3818d" w:id="317"/>
    <w:p>
      <w:pPr>
        <w:numPr>
          <w:ilvl w:val="0"/>
          <w:numId w:val="32"/>
        </w:numPr>
        <w:spacing w:after="50" w:line="360" w:lineRule="auto" w:beforeLines="100"/>
        <w:ind w:left="360"/>
        <w:jc w:val="left"/>
      </w:pPr>
      <w:r>
        <w:rPr>
          <w:rFonts w:ascii="宋体" w:hAnsi="Times New Roman" w:eastAsia="宋体"/>
          <w:b w:val="false"/>
          <w:i w:val="false"/>
          <w:color w:val="000000"/>
          <w:sz w:val="22"/>
        </w:rPr>
        <w:t>如果一个 Actor 一直 relevant 但优先级低，会不会饿死？</w:t>
      </w:r>
    </w:p>
    <w:bookmarkEnd w:id="317"/>
    <w:bookmarkStart w:name="u723fcdc2" w:id="318"/>
    <w:p>
      <w:pPr>
        <w:spacing w:after="50" w:line="360" w:lineRule="auto" w:beforeLines="100"/>
        <w:ind w:left="0"/>
        <w:jc w:val="left"/>
      </w:pPr>
      <w:r>
        <w:rPr>
          <w:rFonts w:ascii="宋体" w:hAnsi="Times New Roman" w:eastAsia="宋体"/>
          <w:b w:val="false"/>
          <w:i w:val="false"/>
          <w:color w:val="000000"/>
          <w:sz w:val="22"/>
        </w:rPr>
        <w:t>常见追问：</w:t>
      </w:r>
    </w:p>
    <w:bookmarkEnd w:id="318"/>
    <w:bookmarkStart w:name="u06fac3ee" w:id="319"/>
    <w:p>
      <w:pPr>
        <w:numPr>
          <w:ilvl w:val="0"/>
          <w:numId w:val="33"/>
        </w:numPr>
        <w:spacing w:after="50" w:line="360" w:lineRule="auto" w:beforeLines="100"/>
        <w:ind w:left="360"/>
        <w:jc w:val="left"/>
      </w:pPr>
      <w:r>
        <w:rPr>
          <w:rFonts w:ascii="宋体" w:hAnsi="Times New Roman" w:eastAsia="宋体"/>
          <w:b w:val="false"/>
          <w:i w:val="false"/>
          <w:color w:val="000000"/>
          <w:sz w:val="22"/>
        </w:rPr>
        <w:t>监听服务器和专用服务器在同步策略上会有哪些区别？</w:t>
      </w:r>
    </w:p>
    <w:bookmarkEnd w:id="319"/>
    <w:bookmarkStart w:name="uc3ed652b" w:id="320"/>
    <w:p>
      <w:pPr>
        <w:numPr>
          <w:ilvl w:val="0"/>
          <w:numId w:val="33"/>
        </w:numPr>
        <w:spacing w:after="50" w:line="360" w:lineRule="auto" w:beforeLines="100"/>
        <w:ind w:left="360"/>
        <w:jc w:val="left"/>
      </w:pPr>
      <w:r>
        <w:rPr>
          <w:rFonts w:ascii="宋体" w:hAnsi="Times New Roman" w:eastAsia="宋体"/>
          <w:b w:val="false"/>
          <w:i w:val="false"/>
          <w:color w:val="000000"/>
          <w:sz w:val="22"/>
        </w:rPr>
        <w:t>为什么说 Actor 同步是 RPC 和属性同步的前提？</w:t>
      </w:r>
    </w:p>
    <w:bookmarkEnd w:id="320"/>
    <w:bookmarkStart w:name="ube5e756e" w:id="321"/>
    <w:p>
      <w:pPr>
        <w:spacing w:after="50" w:line="360" w:lineRule="auto" w:beforeLines="100"/>
        <w:ind w:left="0"/>
        <w:jc w:val="left"/>
      </w:pPr>
      <w:r>
        <w:rPr>
          <w:rFonts w:ascii="宋体" w:hAnsi="Times New Roman" w:eastAsia="宋体"/>
          <w:b w:val="false"/>
          <w:i w:val="false"/>
          <w:color w:val="000000"/>
          <w:sz w:val="22"/>
        </w:rPr>
        <w:t>十一、Actor 首次同步与 NetGUID</w:t>
      </w:r>
      <w:r>
        <w:rPr>
          <w:rFonts w:ascii="宋体" w:hAnsi="Times New Roman" w:eastAsia="宋体"/>
          <w:b w:val="false"/>
          <w:i w:val="false"/>
          <w:color w:val="000000"/>
          <w:sz w:val="22"/>
        </w:rPr>
        <w:t>这部分常和 “对象引用如何同步” 一起问。</w:t>
      </w:r>
    </w:p>
    <w:bookmarkEnd w:id="321"/>
    <w:bookmarkStart w:name="u57cee490" w:id="322"/>
    <w:p>
      <w:pPr>
        <w:numPr>
          <w:ilvl w:val="0"/>
          <w:numId w:val="34"/>
        </w:numPr>
        <w:spacing w:after="50" w:line="360" w:lineRule="auto" w:beforeLines="100"/>
        <w:ind w:left="360"/>
        <w:jc w:val="left"/>
      </w:pPr>
      <w:r>
        <w:rPr>
          <w:rFonts w:ascii="宋体" w:hAnsi="Times New Roman" w:eastAsia="宋体"/>
          <w:b w:val="false"/>
          <w:i w:val="false"/>
          <w:color w:val="000000"/>
          <w:sz w:val="22"/>
        </w:rPr>
        <w:t>Actor 首次同步时会发生什么？</w:t>
      </w:r>
    </w:p>
    <w:bookmarkEnd w:id="322"/>
    <w:bookmarkStart w:name="ub608e631" w:id="323"/>
    <w:p>
      <w:pPr>
        <w:numPr>
          <w:ilvl w:val="0"/>
          <w:numId w:val="34"/>
        </w:numPr>
        <w:spacing w:after="50" w:line="360" w:lineRule="auto" w:beforeLines="100"/>
        <w:ind w:left="360"/>
        <w:jc w:val="left"/>
      </w:pPr>
      <w:r>
        <w:rPr>
          <w:rFonts w:ascii="宋体" w:hAnsi="Courier New" w:eastAsia="宋体"/>
          <w:b w:val="false"/>
          <w:i w:val="false"/>
          <w:color w:val="000000"/>
          <w:sz w:val="22"/>
        </w:rPr>
        <w:t>SerializeNewActor</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主要在做什么？</w:t>
      </w:r>
    </w:p>
    <w:bookmarkEnd w:id="323"/>
    <w:bookmarkStart w:name="ued951b3d" w:id="324"/>
    <w:p>
      <w:pPr>
        <w:numPr>
          <w:ilvl w:val="0"/>
          <w:numId w:val="34"/>
        </w:numPr>
        <w:spacing w:after="50" w:line="360" w:lineRule="auto" w:beforeLines="100"/>
        <w:ind w:left="360"/>
        <w:jc w:val="left"/>
      </w:pPr>
      <w:r>
        <w:rPr>
          <w:rFonts w:ascii="宋体" w:hAnsi="Courier New" w:eastAsia="宋体"/>
          <w:b w:val="false"/>
          <w:i w:val="false"/>
          <w:color w:val="000000"/>
          <w:sz w:val="22"/>
        </w:rPr>
        <w:t>FNetworkGUID</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的作用是什么？</w:t>
      </w:r>
    </w:p>
    <w:bookmarkEnd w:id="324"/>
    <w:bookmarkStart w:name="uf53adcd1" w:id="325"/>
    <w:p>
      <w:pPr>
        <w:numPr>
          <w:ilvl w:val="0"/>
          <w:numId w:val="34"/>
        </w:numPr>
        <w:spacing w:after="50" w:line="360" w:lineRule="auto" w:beforeLines="100"/>
        <w:ind w:left="360"/>
        <w:jc w:val="left"/>
      </w:pPr>
      <w:r>
        <w:rPr>
          <w:rFonts w:ascii="宋体" w:hAnsi="Times New Roman" w:eastAsia="宋体"/>
          <w:b w:val="false"/>
          <w:i w:val="false"/>
          <w:color w:val="000000"/>
          <w:sz w:val="22"/>
        </w:rPr>
        <w:t>为什么对象同步不能直接传内存地址？</w:t>
      </w:r>
    </w:p>
    <w:bookmarkEnd w:id="325"/>
    <w:bookmarkStart w:name="u2cc7a9fb" w:id="326"/>
    <w:p>
      <w:pPr>
        <w:numPr>
          <w:ilvl w:val="0"/>
          <w:numId w:val="34"/>
        </w:numPr>
        <w:spacing w:after="50" w:line="360" w:lineRule="auto" w:beforeLines="100"/>
        <w:ind w:left="360"/>
        <w:jc w:val="left"/>
      </w:pPr>
      <w:r>
        <w:rPr>
          <w:rFonts w:ascii="宋体" w:hAnsi="Times New Roman" w:eastAsia="宋体"/>
          <w:b w:val="false"/>
          <w:i w:val="false"/>
          <w:color w:val="000000"/>
          <w:sz w:val="22"/>
        </w:rPr>
        <w:t>静态对象和动态对象的</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NetGUID</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分配为什么要区分？</w:t>
      </w:r>
    </w:p>
    <w:bookmarkEnd w:id="326"/>
    <w:bookmarkStart w:name="u8121b69a" w:id="327"/>
    <w:p>
      <w:pPr>
        <w:numPr>
          <w:ilvl w:val="0"/>
          <w:numId w:val="34"/>
        </w:numPr>
        <w:spacing w:after="50" w:line="360" w:lineRule="auto" w:beforeLines="100"/>
        <w:ind w:left="360"/>
        <w:jc w:val="left"/>
      </w:pPr>
      <w:r>
        <w:rPr>
          <w:rFonts w:ascii="宋体" w:hAnsi="Times New Roman" w:eastAsia="宋体"/>
          <w:b w:val="false"/>
          <w:i w:val="false"/>
          <w:color w:val="000000"/>
          <w:sz w:val="22"/>
        </w:rPr>
        <w:t>为什么说动态对象的</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NetGUID</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对不同客户端可能不同，而静态对象更接近全局共享？</w:t>
      </w:r>
    </w:p>
    <w:bookmarkEnd w:id="327"/>
    <w:bookmarkStart w:name="u17ae97dc" w:id="328"/>
    <w:p>
      <w:pPr>
        <w:numPr>
          <w:ilvl w:val="0"/>
          <w:numId w:val="34"/>
        </w:numPr>
        <w:spacing w:after="50" w:line="360" w:lineRule="auto" w:beforeLines="100"/>
        <w:ind w:left="360"/>
        <w:jc w:val="left"/>
      </w:pPr>
      <w:r>
        <w:rPr>
          <w:rFonts w:ascii="宋体" w:hAnsi="Times New Roman" w:eastAsia="宋体"/>
          <w:b w:val="false"/>
          <w:i w:val="false"/>
          <w:color w:val="000000"/>
          <w:sz w:val="22"/>
        </w:rPr>
        <w:t>为什么要按 “Outer -&gt; 类原型 -&gt; 对象自身” 的顺序递归序列化？</w:t>
      </w:r>
    </w:p>
    <w:bookmarkEnd w:id="328"/>
    <w:bookmarkStart w:name="u1ce4f6c9" w:id="329"/>
    <w:p>
      <w:pPr>
        <w:numPr>
          <w:ilvl w:val="0"/>
          <w:numId w:val="34"/>
        </w:numPr>
        <w:spacing w:after="50" w:line="360" w:lineRule="auto" w:beforeLines="100"/>
        <w:ind w:left="360"/>
        <w:jc w:val="left"/>
      </w:pPr>
      <w:r>
        <w:rPr>
          <w:rFonts w:ascii="宋体" w:hAnsi="Times New Roman" w:eastAsia="宋体"/>
          <w:b w:val="false"/>
          <w:i w:val="false"/>
          <w:color w:val="000000"/>
          <w:sz w:val="22"/>
        </w:rPr>
        <w:t>如果某个对象的</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NetGUID</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客户端从未见过，服务端会怎么导出？</w:t>
      </w:r>
    </w:p>
    <w:bookmarkEnd w:id="329"/>
    <w:bookmarkStart w:name="ufc6c63c1" w:id="330"/>
    <w:p>
      <w:pPr>
        <w:numPr>
          <w:ilvl w:val="0"/>
          <w:numId w:val="34"/>
        </w:numPr>
        <w:spacing w:after="50" w:line="360" w:lineRule="auto" w:beforeLines="100"/>
        <w:ind w:left="360"/>
        <w:jc w:val="left"/>
      </w:pPr>
      <w:r>
        <w:rPr>
          <w:rFonts w:ascii="宋体" w:hAnsi="Times New Roman" w:eastAsia="宋体"/>
          <w:b w:val="false"/>
          <w:i w:val="false"/>
          <w:color w:val="000000"/>
          <w:sz w:val="22"/>
        </w:rPr>
        <w:t>为什么对象路径只需要在首次导出时发送，后续就不必重复发送？</w:t>
      </w:r>
    </w:p>
    <w:bookmarkEnd w:id="330"/>
    <w:bookmarkStart w:name="ucc5ad314" w:id="331"/>
    <w:p>
      <w:pPr>
        <w:numPr>
          <w:ilvl w:val="0"/>
          <w:numId w:val="34"/>
        </w:numPr>
        <w:spacing w:after="50" w:line="360" w:lineRule="auto" w:beforeLines="100"/>
        <w:ind w:left="360"/>
        <w:jc w:val="left"/>
      </w:pPr>
      <w:r>
        <w:rPr>
          <w:rFonts w:ascii="宋体" w:hAnsi="Courier New" w:eastAsia="宋体"/>
          <w:b w:val="false"/>
          <w:i w:val="false"/>
          <w:color w:val="000000"/>
          <w:sz w:val="22"/>
        </w:rPr>
        <w:t>OnSerializeNewActor</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和</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OnActorChannelOpen</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可以用来做什么扩展？</w:t>
      </w:r>
    </w:p>
    <w:bookmarkEnd w:id="331"/>
    <w:bookmarkStart w:name="u3b5123d5" w:id="332"/>
    <w:p>
      <w:pPr>
        <w:spacing w:after="50" w:line="360" w:lineRule="auto" w:beforeLines="100"/>
        <w:ind w:left="0"/>
        <w:jc w:val="left"/>
      </w:pPr>
      <w:r>
        <w:rPr>
          <w:rFonts w:ascii="宋体" w:hAnsi="Times New Roman" w:eastAsia="宋体"/>
          <w:b w:val="false"/>
          <w:i w:val="false"/>
          <w:color w:val="000000"/>
          <w:sz w:val="22"/>
        </w:rPr>
        <w:t>常见追问：</w:t>
      </w:r>
    </w:p>
    <w:bookmarkEnd w:id="332"/>
    <w:bookmarkStart w:name="ude91ca54" w:id="333"/>
    <w:p>
      <w:pPr>
        <w:numPr>
          <w:ilvl w:val="0"/>
          <w:numId w:val="35"/>
        </w:numPr>
        <w:spacing w:after="50" w:line="360" w:lineRule="auto" w:beforeLines="100"/>
        <w:ind w:left="360"/>
        <w:jc w:val="left"/>
      </w:pPr>
      <w:r>
        <w:rPr>
          <w:rFonts w:ascii="宋体" w:hAnsi="Times New Roman" w:eastAsia="宋体"/>
          <w:b w:val="false"/>
          <w:i w:val="false"/>
          <w:color w:val="000000"/>
          <w:sz w:val="22"/>
        </w:rPr>
        <w:t>客户端如何根据</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NetGUID</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找到或创建对象？</w:t>
      </w:r>
    </w:p>
    <w:bookmarkEnd w:id="333"/>
    <w:bookmarkStart w:name="u95b8c69e" w:id="334"/>
    <w:p>
      <w:pPr>
        <w:numPr>
          <w:ilvl w:val="0"/>
          <w:numId w:val="35"/>
        </w:numPr>
        <w:spacing w:after="50" w:line="360" w:lineRule="auto" w:beforeLines="100"/>
        <w:ind w:left="360"/>
        <w:jc w:val="left"/>
      </w:pPr>
      <w:r>
        <w:rPr>
          <w:rFonts w:ascii="宋体" w:hAnsi="Times New Roman" w:eastAsia="宋体"/>
          <w:b w:val="false"/>
          <w:i w:val="false"/>
          <w:color w:val="000000"/>
          <w:sz w:val="22"/>
        </w:rPr>
        <w:t>如果对象引用到了一个还没同步到客户端的对象，怎么办？</w:t>
      </w:r>
    </w:p>
    <w:bookmarkEnd w:id="334"/>
    <w:bookmarkStart w:name="uec0393a8" w:id="335"/>
    <w:p>
      <w:pPr>
        <w:spacing w:after="50" w:line="360" w:lineRule="auto" w:beforeLines="100"/>
        <w:ind w:left="0"/>
        <w:jc w:val="left"/>
      </w:pPr>
      <w:r>
        <w:rPr>
          <w:rFonts w:ascii="宋体" w:hAnsi="Times New Roman" w:eastAsia="宋体"/>
          <w:b w:val="false"/>
          <w:i w:val="false"/>
          <w:color w:val="000000"/>
          <w:sz w:val="22"/>
        </w:rPr>
        <w:t>十二、属性同步</w:t>
      </w:r>
      <w:r>
        <w:rPr>
          <w:rFonts w:ascii="宋体" w:hAnsi="Times New Roman" w:eastAsia="宋体"/>
          <w:b w:val="false"/>
          <w:i w:val="false"/>
          <w:color w:val="000000"/>
          <w:sz w:val="22"/>
        </w:rPr>
        <w:t>这是你笔记里最重的一部分，也非常像高频源码题。</w:t>
      </w:r>
    </w:p>
    <w:bookmarkEnd w:id="335"/>
    <w:bookmarkStart w:name="u749a7958" w:id="336"/>
    <w:p>
      <w:pPr>
        <w:spacing w:after="50" w:line="360" w:lineRule="auto" w:beforeLines="100"/>
        <w:ind w:left="0"/>
        <w:jc w:val="left"/>
      </w:pPr>
      <w:r>
        <w:rPr>
          <w:rFonts w:ascii="宋体" w:hAnsi="Times New Roman" w:eastAsia="宋体"/>
          <w:b w:val="false"/>
          <w:i w:val="false"/>
          <w:color w:val="000000"/>
          <w:sz w:val="22"/>
        </w:rPr>
        <w:t>总览题：</w:t>
      </w:r>
    </w:p>
    <w:bookmarkEnd w:id="336"/>
    <w:bookmarkStart w:name="ua91aee76" w:id="337"/>
    <w:p>
      <w:pPr>
        <w:numPr>
          <w:ilvl w:val="0"/>
          <w:numId w:val="36"/>
        </w:numPr>
        <w:spacing w:after="50" w:line="360" w:lineRule="auto" w:beforeLines="100"/>
        <w:ind w:left="360"/>
        <w:jc w:val="left"/>
      </w:pPr>
      <w:r>
        <w:rPr>
          <w:rFonts w:ascii="宋体" w:hAnsi="Times New Roman" w:eastAsia="宋体"/>
          <w:b w:val="false"/>
          <w:i w:val="false"/>
          <w:color w:val="000000"/>
          <w:sz w:val="22"/>
        </w:rPr>
        <w:t>UE 属性同步的核心思想是什么？</w:t>
      </w:r>
    </w:p>
    <w:bookmarkEnd w:id="337"/>
    <w:bookmarkStart w:name="uee6673d6" w:id="338"/>
    <w:p>
      <w:pPr>
        <w:numPr>
          <w:ilvl w:val="0"/>
          <w:numId w:val="36"/>
        </w:numPr>
        <w:spacing w:after="50" w:line="360" w:lineRule="auto" w:beforeLines="100"/>
        <w:ind w:left="360"/>
        <w:jc w:val="left"/>
      </w:pPr>
      <w:r>
        <w:rPr>
          <w:rFonts w:ascii="宋体" w:hAnsi="Times New Roman" w:eastAsia="宋体"/>
          <w:b w:val="false"/>
          <w:i w:val="false"/>
          <w:color w:val="000000"/>
          <w:sz w:val="22"/>
        </w:rPr>
        <w:t>UE 属性同步为什么不依赖“手动置脏”？</w:t>
      </w:r>
    </w:p>
    <w:bookmarkEnd w:id="338"/>
    <w:bookmarkStart w:name="u8afd40af" w:id="339"/>
    <w:p>
      <w:pPr>
        <w:numPr>
          <w:ilvl w:val="0"/>
          <w:numId w:val="36"/>
        </w:numPr>
        <w:spacing w:after="50" w:line="360" w:lineRule="auto" w:beforeLines="100"/>
        <w:ind w:left="360"/>
        <w:jc w:val="left"/>
      </w:pPr>
      <w:r>
        <w:rPr>
          <w:rFonts w:ascii="宋体" w:hAnsi="Times New Roman" w:eastAsia="宋体"/>
          <w:b w:val="false"/>
          <w:i w:val="false"/>
          <w:color w:val="000000"/>
          <w:sz w:val="22"/>
        </w:rPr>
        <w:t>什么叫基于 ShadowBuffer 的内存比对增量同步？</w:t>
      </w:r>
    </w:p>
    <w:bookmarkEnd w:id="339"/>
    <w:bookmarkStart w:name="ucc833718" w:id="340"/>
    <w:p>
      <w:pPr>
        <w:numPr>
          <w:ilvl w:val="0"/>
          <w:numId w:val="36"/>
        </w:numPr>
        <w:spacing w:after="50" w:line="360" w:lineRule="auto" w:beforeLines="100"/>
        <w:ind w:left="360"/>
        <w:jc w:val="left"/>
      </w:pPr>
      <w:r>
        <w:rPr>
          <w:rFonts w:ascii="宋体" w:hAnsi="Times New Roman" w:eastAsia="宋体"/>
          <w:b w:val="false"/>
          <w:i w:val="false"/>
          <w:color w:val="000000"/>
          <w:sz w:val="22"/>
        </w:rPr>
        <w:t>为什么这种方案适合通用 UObject/Actor 体系？</w:t>
      </w:r>
    </w:p>
    <w:bookmarkEnd w:id="340"/>
    <w:bookmarkStart w:name="ufa5a451f" w:id="341"/>
    <w:p>
      <w:pPr>
        <w:spacing w:after="50" w:line="360" w:lineRule="auto" w:beforeLines="100"/>
        <w:ind w:left="0"/>
        <w:jc w:val="left"/>
      </w:pPr>
      <w:r>
        <w:rPr>
          <w:rFonts w:ascii="宋体" w:hAnsi="Times New Roman" w:eastAsia="宋体"/>
          <w:b w:val="false"/>
          <w:i w:val="false"/>
          <w:color w:val="000000"/>
          <w:sz w:val="22"/>
        </w:rPr>
        <w:t>核心类题：</w:t>
      </w:r>
    </w:p>
    <w:bookmarkEnd w:id="341"/>
    <w:bookmarkStart w:name="uf377208f" w:id="342"/>
    <w:p>
      <w:pPr>
        <w:numPr>
          <w:ilvl w:val="0"/>
          <w:numId w:val="37"/>
        </w:numPr>
        <w:spacing w:after="50" w:line="360" w:lineRule="auto" w:beforeLines="100"/>
        <w:ind w:left="360"/>
        <w:jc w:val="left"/>
      </w:pPr>
      <w:r>
        <w:rPr>
          <w:rFonts w:ascii="宋体" w:hAnsi="Courier New" w:eastAsia="宋体"/>
          <w:b w:val="false"/>
          <w:i w:val="false"/>
          <w:color w:val="000000"/>
          <w:sz w:val="22"/>
        </w:rPr>
        <w:t>FRepLayout</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的职责是什么？</w:t>
      </w:r>
    </w:p>
    <w:bookmarkEnd w:id="342"/>
    <w:bookmarkStart w:name="u56249116" w:id="343"/>
    <w:p>
      <w:pPr>
        <w:numPr>
          <w:ilvl w:val="0"/>
          <w:numId w:val="37"/>
        </w:numPr>
        <w:spacing w:after="50" w:line="360" w:lineRule="auto" w:beforeLines="100"/>
        <w:ind w:left="360"/>
        <w:jc w:val="left"/>
      </w:pPr>
      <w:r>
        <w:rPr>
          <w:rFonts w:ascii="宋体" w:hAnsi="Courier New" w:eastAsia="宋体"/>
          <w:b w:val="false"/>
          <w:i w:val="false"/>
          <w:color w:val="000000"/>
          <w:sz w:val="22"/>
        </w:rPr>
        <w:t>FRepState</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的职责是什么？</w:t>
      </w:r>
    </w:p>
    <w:bookmarkEnd w:id="343"/>
    <w:bookmarkStart w:name="ua18a4c9d" w:id="344"/>
    <w:p>
      <w:pPr>
        <w:numPr>
          <w:ilvl w:val="0"/>
          <w:numId w:val="37"/>
        </w:numPr>
        <w:spacing w:after="50" w:line="360" w:lineRule="auto" w:beforeLines="100"/>
        <w:ind w:left="360"/>
        <w:jc w:val="left"/>
      </w:pPr>
      <w:r>
        <w:rPr>
          <w:rFonts w:ascii="宋体" w:hAnsi="Courier New" w:eastAsia="宋体"/>
          <w:b w:val="false"/>
          <w:i w:val="false"/>
          <w:color w:val="000000"/>
          <w:sz w:val="22"/>
        </w:rPr>
        <w:t>FObjectReplicator</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的职责是什么？</w:t>
      </w:r>
    </w:p>
    <w:bookmarkEnd w:id="344"/>
    <w:bookmarkStart w:name="ub36a7b4e" w:id="345"/>
    <w:p>
      <w:pPr>
        <w:numPr>
          <w:ilvl w:val="0"/>
          <w:numId w:val="37"/>
        </w:numPr>
        <w:spacing w:after="50" w:line="360" w:lineRule="auto" w:beforeLines="100"/>
        <w:ind w:left="360"/>
        <w:jc w:val="left"/>
      </w:pPr>
      <w:r>
        <w:rPr>
          <w:rFonts w:ascii="宋体" w:hAnsi="Courier New" w:eastAsia="宋体"/>
          <w:b w:val="false"/>
          <w:i w:val="false"/>
          <w:color w:val="000000"/>
          <w:sz w:val="22"/>
        </w:rPr>
        <w:t>FReplicationChangelistMgr</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的职责是什么？</w:t>
      </w:r>
    </w:p>
    <w:bookmarkEnd w:id="345"/>
    <w:bookmarkStart w:name="uca93511d" w:id="346"/>
    <w:p>
      <w:pPr>
        <w:numPr>
          <w:ilvl w:val="0"/>
          <w:numId w:val="37"/>
        </w:numPr>
        <w:spacing w:after="50" w:line="360" w:lineRule="auto" w:beforeLines="100"/>
        <w:ind w:left="360"/>
        <w:jc w:val="left"/>
      </w:pPr>
      <w:r>
        <w:rPr>
          <w:rFonts w:ascii="宋体" w:hAnsi="Courier New" w:eastAsia="宋体"/>
          <w:b w:val="false"/>
          <w:i w:val="false"/>
          <w:color w:val="000000"/>
          <w:sz w:val="22"/>
        </w:rPr>
        <w:t>FRepChangedPropertyTracker</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的职责是什么？</w:t>
      </w:r>
    </w:p>
    <w:bookmarkEnd w:id="346"/>
    <w:bookmarkStart w:name="u8a35f2a2" w:id="347"/>
    <w:p>
      <w:pPr>
        <w:numPr>
          <w:ilvl w:val="0"/>
          <w:numId w:val="37"/>
        </w:numPr>
        <w:spacing w:after="50" w:line="360" w:lineRule="auto" w:beforeLines="100"/>
        <w:ind w:left="360"/>
        <w:jc w:val="left"/>
      </w:pPr>
      <w:r>
        <w:rPr>
          <w:rFonts w:ascii="宋体" w:hAnsi="Courier New" w:eastAsia="宋体"/>
          <w:b w:val="false"/>
          <w:i w:val="false"/>
          <w:color w:val="000000"/>
          <w:sz w:val="22"/>
        </w:rPr>
        <w:t>FRepChangelistState</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和</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FRepState</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的区别是什么？</w:t>
      </w:r>
    </w:p>
    <w:bookmarkEnd w:id="347"/>
    <w:bookmarkStart w:name="ua8a2515e" w:id="348"/>
    <w:p>
      <w:pPr>
        <w:numPr>
          <w:ilvl w:val="0"/>
          <w:numId w:val="37"/>
        </w:numPr>
        <w:spacing w:after="50" w:line="360" w:lineRule="auto" w:beforeLines="100"/>
        <w:ind w:left="360"/>
        <w:jc w:val="left"/>
      </w:pPr>
      <w:r>
        <w:rPr>
          <w:rFonts w:ascii="宋体" w:hAnsi="Times New Roman" w:eastAsia="宋体"/>
          <w:b w:val="false"/>
          <w:i w:val="false"/>
          <w:color w:val="000000"/>
          <w:sz w:val="22"/>
        </w:rPr>
        <w:t>哪些数据是全局共享的，哪些是每连接独有的？</w:t>
      </w:r>
    </w:p>
    <w:bookmarkEnd w:id="348"/>
    <w:bookmarkStart w:name="u5c5d0db9" w:id="349"/>
    <w:p>
      <w:pPr>
        <w:numPr>
          <w:ilvl w:val="0"/>
          <w:numId w:val="37"/>
        </w:numPr>
        <w:spacing w:after="50" w:line="360" w:lineRule="auto" w:beforeLines="100"/>
        <w:ind w:left="360"/>
        <w:jc w:val="left"/>
      </w:pPr>
      <w:r>
        <w:rPr>
          <w:rFonts w:ascii="宋体" w:hAnsi="Times New Roman" w:eastAsia="宋体"/>
          <w:b w:val="false"/>
          <w:i w:val="false"/>
          <w:color w:val="000000"/>
          <w:sz w:val="22"/>
        </w:rPr>
        <w:t>为什么属性同步要同时存在“全局比对结果”和“单连接发送状态”这两套状态？</w:t>
      </w:r>
    </w:p>
    <w:bookmarkEnd w:id="349"/>
    <w:bookmarkStart w:name="u9bb2a9a8" w:id="350"/>
    <w:p>
      <w:pPr>
        <w:spacing w:after="50" w:line="360" w:lineRule="auto" w:beforeLines="100"/>
        <w:ind w:left="0"/>
        <w:jc w:val="left"/>
      </w:pPr>
      <w:r>
        <w:rPr>
          <w:rFonts w:ascii="宋体" w:hAnsi="Times New Roman" w:eastAsia="宋体"/>
          <w:b w:val="false"/>
          <w:i w:val="false"/>
          <w:color w:val="000000"/>
          <w:sz w:val="22"/>
        </w:rPr>
        <w:t>初始化题：</w:t>
      </w:r>
    </w:p>
    <w:bookmarkEnd w:id="350"/>
    <w:bookmarkStart w:name="ud76d5bb2" w:id="351"/>
    <w:p>
      <w:pPr>
        <w:numPr>
          <w:ilvl w:val="0"/>
          <w:numId w:val="38"/>
        </w:numPr>
        <w:spacing w:after="50" w:line="360" w:lineRule="auto" w:beforeLines="100"/>
        <w:ind w:left="360"/>
        <w:jc w:val="left"/>
      </w:pPr>
      <w:r>
        <w:rPr>
          <w:rFonts w:ascii="宋体" w:hAnsi="Courier New" w:eastAsia="宋体"/>
          <w:b w:val="false"/>
          <w:i w:val="false"/>
          <w:color w:val="000000"/>
          <w:sz w:val="22"/>
        </w:rPr>
        <w:t>FRepLayout</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是什么时候构建出来的？</w:t>
      </w:r>
    </w:p>
    <w:bookmarkEnd w:id="351"/>
    <w:bookmarkStart w:name="ue8e28513" w:id="352"/>
    <w:p>
      <w:pPr>
        <w:numPr>
          <w:ilvl w:val="0"/>
          <w:numId w:val="38"/>
        </w:numPr>
        <w:spacing w:after="50" w:line="360" w:lineRule="auto" w:beforeLines="100"/>
        <w:ind w:left="360"/>
        <w:jc w:val="left"/>
      </w:pPr>
      <w:r>
        <w:rPr>
          <w:rFonts w:ascii="宋体" w:hAnsi="Courier New" w:eastAsia="宋体"/>
          <w:b w:val="false"/>
          <w:i w:val="false"/>
          <w:color w:val="000000"/>
          <w:sz w:val="22"/>
        </w:rPr>
        <w:t>UClass::SetUpRuntimeReplicationData()</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做了什么？</w:t>
      </w:r>
    </w:p>
    <w:bookmarkEnd w:id="352"/>
    <w:bookmarkStart w:name="ufe55c7ca" w:id="353"/>
    <w:p>
      <w:pPr>
        <w:numPr>
          <w:ilvl w:val="0"/>
          <w:numId w:val="38"/>
        </w:numPr>
        <w:spacing w:after="50" w:line="360" w:lineRule="auto" w:beforeLines="100"/>
        <w:ind w:left="360"/>
        <w:jc w:val="left"/>
      </w:pPr>
      <w:r>
        <w:rPr>
          <w:rFonts w:ascii="宋体" w:hAnsi="Courier New" w:eastAsia="宋体"/>
          <w:b w:val="false"/>
          <w:i w:val="false"/>
          <w:color w:val="000000"/>
          <w:sz w:val="22"/>
        </w:rPr>
        <w:t>ClassReps</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里记录了什么？</w:t>
      </w:r>
    </w:p>
    <w:bookmarkEnd w:id="353"/>
    <w:bookmarkStart w:name="ud7b981c4" w:id="354"/>
    <w:p>
      <w:pPr>
        <w:numPr>
          <w:ilvl w:val="0"/>
          <w:numId w:val="38"/>
        </w:numPr>
        <w:spacing w:after="50" w:line="360" w:lineRule="auto" w:beforeLines="100"/>
        <w:ind w:left="360"/>
        <w:jc w:val="left"/>
      </w:pPr>
      <w:r>
        <w:rPr>
          <w:rFonts w:ascii="宋体" w:hAnsi="Times New Roman" w:eastAsia="宋体"/>
          <w:b w:val="false"/>
          <w:i w:val="false"/>
          <w:color w:val="000000"/>
          <w:sz w:val="22"/>
        </w:rPr>
        <w:t>为什么蓝图类的同步属性要按内存偏移稳定排序？</w:t>
      </w:r>
    </w:p>
    <w:bookmarkEnd w:id="354"/>
    <w:bookmarkStart w:name="u59d4707c" w:id="355"/>
    <w:p>
      <w:pPr>
        <w:numPr>
          <w:ilvl w:val="0"/>
          <w:numId w:val="38"/>
        </w:numPr>
        <w:spacing w:after="50" w:line="360" w:lineRule="auto" w:beforeLines="100"/>
        <w:ind w:left="360"/>
        <w:jc w:val="left"/>
      </w:pPr>
      <w:r>
        <w:rPr>
          <w:rFonts w:ascii="宋体" w:hAnsi="Times New Roman" w:eastAsia="宋体"/>
          <w:b w:val="false"/>
          <w:i w:val="false"/>
          <w:color w:val="000000"/>
          <w:sz w:val="22"/>
        </w:rPr>
        <w:t>为什么静态数组会为每个元素生成单独的</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ClassRep</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记录？</w:t>
      </w:r>
    </w:p>
    <w:bookmarkEnd w:id="355"/>
    <w:bookmarkStart w:name="u853db1a4" w:id="356"/>
    <w:p>
      <w:pPr>
        <w:spacing w:after="50" w:line="360" w:lineRule="auto" w:beforeLines="100"/>
        <w:ind w:left="0"/>
        <w:jc w:val="left"/>
      </w:pPr>
      <w:r>
        <w:rPr>
          <w:rFonts w:ascii="宋体" w:hAnsi="Times New Roman" w:eastAsia="宋体"/>
          <w:b w:val="false"/>
          <w:i w:val="false"/>
          <w:color w:val="000000"/>
          <w:sz w:val="22"/>
        </w:rPr>
        <w:t>布局与命令题：</w:t>
      </w:r>
    </w:p>
    <w:bookmarkEnd w:id="356"/>
    <w:bookmarkStart w:name="u05af33a1" w:id="357"/>
    <w:p>
      <w:pPr>
        <w:numPr>
          <w:ilvl w:val="0"/>
          <w:numId w:val="39"/>
        </w:numPr>
        <w:spacing w:after="50" w:line="360" w:lineRule="auto" w:beforeLines="100"/>
        <w:ind w:left="360"/>
        <w:jc w:val="left"/>
      </w:pPr>
      <w:r>
        <w:rPr>
          <w:rFonts w:ascii="宋体" w:hAnsi="Courier New" w:eastAsia="宋体"/>
          <w:b w:val="false"/>
          <w:i w:val="false"/>
          <w:color w:val="000000"/>
          <w:sz w:val="22"/>
        </w:rPr>
        <w:t>FRepParentCmd</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和</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FRepLayoutCmd</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分别表示什么？</w:t>
      </w:r>
    </w:p>
    <w:bookmarkEnd w:id="357"/>
    <w:bookmarkStart w:name="u8575e2e5" w:id="358"/>
    <w:p>
      <w:pPr>
        <w:numPr>
          <w:ilvl w:val="0"/>
          <w:numId w:val="39"/>
        </w:numPr>
        <w:spacing w:after="50" w:line="360" w:lineRule="auto" w:beforeLines="100"/>
        <w:ind w:left="360"/>
        <w:jc w:val="left"/>
      </w:pPr>
      <w:r>
        <w:rPr>
          <w:rFonts w:ascii="宋体" w:hAnsi="Times New Roman" w:eastAsia="宋体"/>
          <w:b w:val="false"/>
          <w:i w:val="false"/>
          <w:color w:val="000000"/>
          <w:sz w:val="22"/>
        </w:rPr>
        <w:t>为什么 UE 要把属性布局抽象成 Cmd 序列？</w:t>
      </w:r>
    </w:p>
    <w:bookmarkEnd w:id="358"/>
    <w:bookmarkStart w:name="u5f395dcb" w:id="359"/>
    <w:p>
      <w:pPr>
        <w:numPr>
          <w:ilvl w:val="0"/>
          <w:numId w:val="39"/>
        </w:numPr>
        <w:spacing w:after="50" w:line="360" w:lineRule="auto" w:beforeLines="100"/>
        <w:ind w:left="360"/>
        <w:jc w:val="left"/>
      </w:pPr>
      <w:r>
        <w:rPr>
          <w:rFonts w:ascii="宋体" w:hAnsi="Times New Roman" w:eastAsia="宋体"/>
          <w:b w:val="false"/>
          <w:i w:val="false"/>
          <w:color w:val="000000"/>
          <w:sz w:val="22"/>
        </w:rPr>
        <w:t>基础类型、动态数组、结构体在</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FRepLayout</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中的构建方式有什么区别？</w:t>
      </w:r>
    </w:p>
    <w:bookmarkEnd w:id="359"/>
    <w:bookmarkStart w:name="u07fb21ed" w:id="360"/>
    <w:p>
      <w:pPr>
        <w:numPr>
          <w:ilvl w:val="0"/>
          <w:numId w:val="39"/>
        </w:numPr>
        <w:spacing w:after="50" w:line="360" w:lineRule="auto" w:beforeLines="100"/>
        <w:ind w:left="360"/>
        <w:jc w:val="left"/>
      </w:pPr>
      <w:r>
        <w:rPr>
          <w:rFonts w:ascii="宋体" w:hAnsi="Times New Roman" w:eastAsia="宋体"/>
          <w:b w:val="false"/>
          <w:i w:val="false"/>
          <w:color w:val="000000"/>
          <w:sz w:val="22"/>
        </w:rPr>
        <w:t>为什么</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NetDeltaSerialize</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的结构体可以不展开成子 Cmd？</w:t>
      </w:r>
    </w:p>
    <w:bookmarkEnd w:id="360"/>
    <w:bookmarkStart w:name="ub9844146" w:id="361"/>
    <w:p>
      <w:pPr>
        <w:numPr>
          <w:ilvl w:val="0"/>
          <w:numId w:val="39"/>
        </w:numPr>
        <w:spacing w:after="50" w:line="360" w:lineRule="auto" w:beforeLines="100"/>
        <w:ind w:left="360"/>
        <w:jc w:val="left"/>
      </w:pPr>
      <w:r>
        <w:rPr>
          <w:rFonts w:ascii="宋体" w:hAnsi="Courier New" w:eastAsia="宋体"/>
          <w:b w:val="false"/>
          <w:i w:val="false"/>
          <w:color w:val="000000"/>
          <w:sz w:val="22"/>
        </w:rPr>
        <w:t>NetSerialize</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和</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NetDeltaSerialize</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的区别是什么？</w:t>
      </w:r>
    </w:p>
    <w:bookmarkEnd w:id="361"/>
    <w:bookmarkStart w:name="u376b7710" w:id="362"/>
    <w:p>
      <w:pPr>
        <w:numPr>
          <w:ilvl w:val="0"/>
          <w:numId w:val="39"/>
        </w:numPr>
        <w:spacing w:after="50" w:line="360" w:lineRule="auto" w:beforeLines="100"/>
        <w:ind w:left="360"/>
        <w:jc w:val="left"/>
      </w:pPr>
      <w:r>
        <w:rPr>
          <w:rFonts w:ascii="宋体" w:hAnsi="Times New Roman" w:eastAsia="宋体"/>
          <w:b w:val="false"/>
          <w:i w:val="false"/>
          <w:color w:val="000000"/>
          <w:sz w:val="22"/>
        </w:rPr>
        <w:t>为什么 FastArray 能比普通数组更高效？</w:t>
      </w:r>
    </w:p>
    <w:bookmarkEnd w:id="362"/>
    <w:bookmarkStart w:name="u7520d235" w:id="363"/>
    <w:p>
      <w:pPr>
        <w:spacing w:after="50" w:line="360" w:lineRule="auto" w:beforeLines="100"/>
        <w:ind w:left="0"/>
        <w:jc w:val="left"/>
      </w:pPr>
      <w:r>
        <w:rPr>
          <w:rFonts w:ascii="宋体" w:hAnsi="Times New Roman" w:eastAsia="宋体"/>
          <w:b w:val="false"/>
          <w:i w:val="false"/>
          <w:color w:val="000000"/>
          <w:sz w:val="22"/>
        </w:rPr>
        <w:t>ShadowBuffer 题：</w:t>
      </w:r>
    </w:p>
    <w:bookmarkEnd w:id="363"/>
    <w:bookmarkStart w:name="ubeceba49" w:id="364"/>
    <w:p>
      <w:pPr>
        <w:numPr>
          <w:ilvl w:val="0"/>
          <w:numId w:val="40"/>
        </w:numPr>
        <w:spacing w:after="50" w:line="360" w:lineRule="auto" w:beforeLines="100"/>
        <w:ind w:left="360"/>
        <w:jc w:val="left"/>
      </w:pPr>
      <w:r>
        <w:rPr>
          <w:rFonts w:ascii="宋体" w:hAnsi="Times New Roman" w:eastAsia="宋体"/>
          <w:b w:val="false"/>
          <w:i w:val="false"/>
          <w:color w:val="000000"/>
          <w:sz w:val="22"/>
        </w:rPr>
        <w:t>ShadowBuffer 是什么？</w:t>
      </w:r>
    </w:p>
    <w:bookmarkEnd w:id="364"/>
    <w:bookmarkStart w:name="u1630d2d3" w:id="365"/>
    <w:p>
      <w:pPr>
        <w:numPr>
          <w:ilvl w:val="0"/>
          <w:numId w:val="40"/>
        </w:numPr>
        <w:spacing w:after="50" w:line="360" w:lineRule="auto" w:beforeLines="100"/>
        <w:ind w:left="360"/>
        <w:jc w:val="left"/>
      </w:pPr>
      <w:r>
        <w:rPr>
          <w:rFonts w:ascii="宋体" w:hAnsi="Times New Roman" w:eastAsia="宋体"/>
          <w:b w:val="false"/>
          <w:i w:val="false"/>
          <w:color w:val="000000"/>
          <w:sz w:val="22"/>
        </w:rPr>
        <w:t>ShadowBuffer 为什么是属性比对的基准？</w:t>
      </w:r>
    </w:p>
    <w:bookmarkEnd w:id="365"/>
    <w:bookmarkStart w:name="u5e5209db" w:id="366"/>
    <w:p>
      <w:pPr>
        <w:numPr>
          <w:ilvl w:val="0"/>
          <w:numId w:val="40"/>
        </w:numPr>
        <w:spacing w:after="50" w:line="360" w:lineRule="auto" w:beforeLines="100"/>
        <w:ind w:left="360"/>
        <w:jc w:val="left"/>
      </w:pPr>
      <w:r>
        <w:rPr>
          <w:rFonts w:ascii="宋体" w:hAnsi="Times New Roman" w:eastAsia="宋体"/>
          <w:b w:val="false"/>
          <w:i w:val="false"/>
          <w:color w:val="000000"/>
          <w:sz w:val="22"/>
        </w:rPr>
        <w:t>ShadowBuffer 的内存偏移是如何计算和优化的？</w:t>
      </w:r>
    </w:p>
    <w:bookmarkEnd w:id="366"/>
    <w:bookmarkStart w:name="u73e1de12" w:id="367"/>
    <w:p>
      <w:pPr>
        <w:numPr>
          <w:ilvl w:val="0"/>
          <w:numId w:val="40"/>
        </w:numPr>
        <w:spacing w:after="50" w:line="360" w:lineRule="auto" w:beforeLines="100"/>
        <w:ind w:left="360"/>
        <w:jc w:val="left"/>
      </w:pPr>
      <w:r>
        <w:rPr>
          <w:rFonts w:ascii="宋体" w:hAnsi="Times New Roman" w:eastAsia="宋体"/>
          <w:b w:val="false"/>
          <w:i w:val="false"/>
          <w:color w:val="000000"/>
          <w:sz w:val="22"/>
        </w:rPr>
        <w:t>为什么 bool 会做 bit 级压缩存储？</w:t>
      </w:r>
    </w:p>
    <w:bookmarkEnd w:id="367"/>
    <w:bookmarkStart w:name="u0ab2eaf5" w:id="368"/>
    <w:p>
      <w:pPr>
        <w:numPr>
          <w:ilvl w:val="0"/>
          <w:numId w:val="40"/>
        </w:numPr>
        <w:spacing w:after="50" w:line="360" w:lineRule="auto" w:beforeLines="100"/>
        <w:ind w:left="360"/>
        <w:jc w:val="left"/>
      </w:pPr>
      <w:r>
        <w:rPr>
          <w:rFonts w:ascii="宋体" w:hAnsi="Times New Roman" w:eastAsia="宋体"/>
          <w:b w:val="false"/>
          <w:i w:val="false"/>
          <w:color w:val="000000"/>
          <w:sz w:val="22"/>
        </w:rPr>
        <w:t>为什么</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FReplicationChangelistMgr</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管理 ShadowBuffer 能提升多客户端同步性能？</w:t>
      </w:r>
    </w:p>
    <w:bookmarkEnd w:id="368"/>
    <w:bookmarkStart w:name="u84c166dc" w:id="369"/>
    <w:p>
      <w:pPr>
        <w:spacing w:after="50" w:line="360" w:lineRule="auto" w:beforeLines="100"/>
        <w:ind w:left="0"/>
        <w:jc w:val="left"/>
      </w:pPr>
      <w:r>
        <w:rPr>
          <w:rFonts w:ascii="宋体" w:hAnsi="Times New Roman" w:eastAsia="宋体"/>
          <w:b w:val="false"/>
          <w:i w:val="false"/>
          <w:color w:val="000000"/>
          <w:sz w:val="22"/>
        </w:rPr>
        <w:t>比对流程题：</w:t>
      </w:r>
    </w:p>
    <w:bookmarkEnd w:id="369"/>
    <w:bookmarkStart w:name="u64447a82" w:id="370"/>
    <w:p>
      <w:pPr>
        <w:numPr>
          <w:ilvl w:val="0"/>
          <w:numId w:val="41"/>
        </w:numPr>
        <w:spacing w:after="50" w:line="360" w:lineRule="auto" w:beforeLines="100"/>
        <w:ind w:left="360"/>
        <w:jc w:val="left"/>
      </w:pPr>
      <w:r>
        <w:rPr>
          <w:rFonts w:ascii="宋体" w:hAnsi="Times New Roman" w:eastAsia="宋体"/>
          <w:b w:val="false"/>
          <w:i w:val="false"/>
          <w:color w:val="000000"/>
          <w:sz w:val="22"/>
        </w:rPr>
        <w:t>属性同步每帧的入口是什么？</w:t>
      </w:r>
    </w:p>
    <w:bookmarkEnd w:id="370"/>
    <w:bookmarkStart w:name="uf38ab83a" w:id="371"/>
    <w:p>
      <w:pPr>
        <w:numPr>
          <w:ilvl w:val="0"/>
          <w:numId w:val="41"/>
        </w:numPr>
        <w:spacing w:after="50" w:line="360" w:lineRule="auto" w:beforeLines="100"/>
        <w:ind w:left="360"/>
        <w:jc w:val="left"/>
      </w:pPr>
      <w:r>
        <w:rPr>
          <w:rFonts w:ascii="宋体" w:hAnsi="Courier New" w:eastAsia="宋体"/>
          <w:b w:val="false"/>
          <w:i w:val="false"/>
          <w:color w:val="000000"/>
          <w:sz w:val="22"/>
        </w:rPr>
        <w:t>FObjectReplicator::ReplicateProperties</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做了什么？</w:t>
      </w:r>
    </w:p>
    <w:bookmarkEnd w:id="371"/>
    <w:bookmarkStart w:name="u4a5f9201" w:id="372"/>
    <w:p>
      <w:pPr>
        <w:numPr>
          <w:ilvl w:val="0"/>
          <w:numId w:val="41"/>
        </w:numPr>
        <w:spacing w:after="50" w:line="360" w:lineRule="auto" w:beforeLines="100"/>
        <w:ind w:left="360"/>
        <w:jc w:val="left"/>
      </w:pPr>
      <w:r>
        <w:rPr>
          <w:rFonts w:ascii="宋体" w:hAnsi="Courier New" w:eastAsia="宋体"/>
          <w:b w:val="false"/>
          <w:i w:val="false"/>
          <w:color w:val="000000"/>
          <w:sz w:val="22"/>
        </w:rPr>
        <w:t>FRepLayout::CompareProperties</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是怎么工作的？</w:t>
      </w:r>
    </w:p>
    <w:bookmarkEnd w:id="372"/>
    <w:bookmarkStart w:name="u06147138" w:id="373"/>
    <w:p>
      <w:pPr>
        <w:numPr>
          <w:ilvl w:val="0"/>
          <w:numId w:val="41"/>
        </w:numPr>
        <w:spacing w:after="50" w:line="360" w:lineRule="auto" w:beforeLines="100"/>
        <w:ind w:left="360"/>
        <w:jc w:val="left"/>
      </w:pPr>
      <w:r>
        <w:rPr>
          <w:rFonts w:ascii="宋体" w:hAnsi="Times New Roman" w:eastAsia="宋体"/>
          <w:b w:val="false"/>
          <w:i w:val="false"/>
          <w:color w:val="000000"/>
          <w:sz w:val="22"/>
        </w:rPr>
        <w:t>UE 是如何根据属性 offset 去对象内存中拿当前值做比较的？</w:t>
      </w:r>
    </w:p>
    <w:bookmarkEnd w:id="373"/>
    <w:bookmarkStart w:name="u64a351f7" w:id="374"/>
    <w:p>
      <w:pPr>
        <w:numPr>
          <w:ilvl w:val="0"/>
          <w:numId w:val="41"/>
        </w:numPr>
        <w:spacing w:after="50" w:line="360" w:lineRule="auto" w:beforeLines="100"/>
        <w:ind w:left="360"/>
        <w:jc w:val="left"/>
      </w:pPr>
      <w:r>
        <w:rPr>
          <w:rFonts w:ascii="宋体" w:hAnsi="Times New Roman" w:eastAsia="宋体"/>
          <w:b w:val="false"/>
          <w:i w:val="false"/>
          <w:color w:val="000000"/>
          <w:sz w:val="22"/>
        </w:rPr>
        <w:t>为什么只同步发生变化的属性？</w:t>
      </w:r>
    </w:p>
    <w:bookmarkEnd w:id="374"/>
    <w:bookmarkStart w:name="ub241444d" w:id="375"/>
    <w:p>
      <w:pPr>
        <w:numPr>
          <w:ilvl w:val="0"/>
          <w:numId w:val="41"/>
        </w:numPr>
        <w:spacing w:after="50" w:line="360" w:lineRule="auto" w:beforeLines="100"/>
        <w:ind w:left="360"/>
        <w:jc w:val="left"/>
      </w:pPr>
      <w:r>
        <w:rPr>
          <w:rFonts w:ascii="宋体" w:hAnsi="Times New Roman" w:eastAsia="宋体"/>
          <w:b w:val="false"/>
          <w:i w:val="false"/>
          <w:color w:val="000000"/>
          <w:sz w:val="22"/>
        </w:rPr>
        <w:t>对比完成后为什么要更新 ShadowBuffer？</w:t>
      </w:r>
    </w:p>
    <w:bookmarkEnd w:id="375"/>
    <w:bookmarkStart w:name="u35ca1ae5" w:id="376"/>
    <w:p>
      <w:pPr>
        <w:numPr>
          <w:ilvl w:val="0"/>
          <w:numId w:val="41"/>
        </w:numPr>
        <w:spacing w:after="50" w:line="360" w:lineRule="auto" w:beforeLines="100"/>
        <w:ind w:left="360"/>
        <w:jc w:val="left"/>
      </w:pPr>
      <w:r>
        <w:rPr>
          <w:rFonts w:ascii="宋体" w:hAnsi="Times New Roman" w:eastAsia="宋体"/>
          <w:b w:val="false"/>
          <w:i w:val="false"/>
          <w:color w:val="000000"/>
          <w:sz w:val="22"/>
        </w:rPr>
        <w:t>变更属性的“Handle”是什么？为什么不是直接传属性名或地址？</w:t>
      </w:r>
    </w:p>
    <w:bookmarkEnd w:id="376"/>
    <w:bookmarkStart w:name="u0d53ac86" w:id="377"/>
    <w:p>
      <w:pPr>
        <w:numPr>
          <w:ilvl w:val="0"/>
          <w:numId w:val="41"/>
        </w:numPr>
        <w:spacing w:after="50" w:line="360" w:lineRule="auto" w:beforeLines="100"/>
        <w:ind w:left="360"/>
        <w:jc w:val="left"/>
      </w:pPr>
      <w:r>
        <w:rPr>
          <w:rFonts w:ascii="宋体" w:hAnsi="Times New Roman" w:eastAsia="宋体"/>
          <w:b w:val="false"/>
          <w:i w:val="false"/>
          <w:color w:val="000000"/>
          <w:sz w:val="22"/>
        </w:rPr>
        <w:t>为什么 Handle 设计成分层、1-based 的逻辑编号？</w:t>
      </w:r>
    </w:p>
    <w:bookmarkEnd w:id="377"/>
    <w:bookmarkStart w:name="u91766376" w:id="378"/>
    <w:p>
      <w:pPr>
        <w:spacing w:after="50" w:line="360" w:lineRule="auto" w:beforeLines="100"/>
        <w:ind w:left="0"/>
        <w:jc w:val="left"/>
      </w:pPr>
      <w:r>
        <w:rPr>
          <w:rFonts w:ascii="宋体" w:hAnsi="Times New Roman" w:eastAsia="宋体"/>
          <w:b w:val="false"/>
          <w:i w:val="false"/>
          <w:color w:val="000000"/>
          <w:sz w:val="22"/>
        </w:rPr>
        <w:t>动态数组题：</w:t>
      </w:r>
    </w:p>
    <w:bookmarkEnd w:id="378"/>
    <w:bookmarkStart w:name="u44ec91aa" w:id="379"/>
    <w:p>
      <w:pPr>
        <w:numPr>
          <w:ilvl w:val="0"/>
          <w:numId w:val="42"/>
        </w:numPr>
        <w:spacing w:after="50" w:line="360" w:lineRule="auto" w:beforeLines="100"/>
        <w:ind w:left="360"/>
        <w:jc w:val="left"/>
      </w:pPr>
      <w:r>
        <w:rPr>
          <w:rFonts w:ascii="宋体" w:hAnsi="Times New Roman" w:eastAsia="宋体"/>
          <w:b w:val="false"/>
          <w:i w:val="false"/>
          <w:color w:val="000000"/>
          <w:sz w:val="22"/>
        </w:rPr>
        <w:t>动态数组为什么是属性同步里的难点？</w:t>
      </w:r>
    </w:p>
    <w:bookmarkEnd w:id="379"/>
    <w:bookmarkStart w:name="u14184c73" w:id="380"/>
    <w:p>
      <w:pPr>
        <w:numPr>
          <w:ilvl w:val="0"/>
          <w:numId w:val="42"/>
        </w:numPr>
        <w:spacing w:after="50" w:line="360" w:lineRule="auto" w:beforeLines="100"/>
        <w:ind w:left="360"/>
        <w:jc w:val="left"/>
      </w:pPr>
      <w:r>
        <w:rPr>
          <w:rFonts w:ascii="宋体" w:hAnsi="Times New Roman" w:eastAsia="宋体"/>
          <w:b w:val="false"/>
          <w:i w:val="false"/>
          <w:color w:val="000000"/>
          <w:sz w:val="22"/>
        </w:rPr>
        <w:t>原生动态数组中间插入/删除为什么可能导致后续元素全量同步？</w:t>
      </w:r>
    </w:p>
    <w:bookmarkEnd w:id="380"/>
    <w:bookmarkStart w:name="ub395e56e" w:id="381"/>
    <w:p>
      <w:pPr>
        <w:numPr>
          <w:ilvl w:val="0"/>
          <w:numId w:val="42"/>
        </w:numPr>
        <w:spacing w:after="50" w:line="360" w:lineRule="auto" w:beforeLines="100"/>
        <w:ind w:left="360"/>
        <w:jc w:val="left"/>
      </w:pPr>
      <w:r>
        <w:rPr>
          <w:rFonts w:ascii="宋体" w:hAnsi="Times New Roman" w:eastAsia="宋体"/>
          <w:b w:val="false"/>
          <w:i w:val="false"/>
          <w:color w:val="000000"/>
          <w:sz w:val="22"/>
        </w:rPr>
        <w:t>你笔记里的数组 Handle 计算方式为什么能描述“数组元素内的具体字段变化”？</w:t>
      </w:r>
    </w:p>
    <w:bookmarkEnd w:id="381"/>
    <w:bookmarkStart w:name="ua5b00546" w:id="382"/>
    <w:p>
      <w:pPr>
        <w:numPr>
          <w:ilvl w:val="0"/>
          <w:numId w:val="42"/>
        </w:numPr>
        <w:spacing w:after="50" w:line="360" w:lineRule="auto" w:beforeLines="100"/>
        <w:ind w:left="360"/>
        <w:jc w:val="left"/>
      </w:pPr>
      <w:r>
        <w:rPr>
          <w:rFonts w:ascii="宋体" w:hAnsi="Times New Roman" w:eastAsia="宋体"/>
          <w:b w:val="false"/>
          <w:i w:val="false"/>
          <w:color w:val="000000"/>
          <w:sz w:val="22"/>
        </w:rPr>
        <w:t>FastArray 主要优化了什么问题？</w:t>
      </w:r>
    </w:p>
    <w:bookmarkEnd w:id="382"/>
    <w:bookmarkStart w:name="ud5748bf4" w:id="383"/>
    <w:p>
      <w:pPr>
        <w:spacing w:after="50" w:line="360" w:lineRule="auto" w:beforeLines="100"/>
        <w:ind w:left="0"/>
        <w:jc w:val="left"/>
      </w:pPr>
      <w:r>
        <w:rPr>
          <w:rFonts w:ascii="宋体" w:hAnsi="Times New Roman" w:eastAsia="宋体"/>
          <w:b w:val="false"/>
          <w:i w:val="false"/>
          <w:color w:val="000000"/>
          <w:sz w:val="22"/>
        </w:rPr>
        <w:t>历史记录与复用题：</w:t>
      </w:r>
    </w:p>
    <w:bookmarkEnd w:id="383"/>
    <w:bookmarkStart w:name="ua78fea77" w:id="384"/>
    <w:p>
      <w:pPr>
        <w:numPr>
          <w:ilvl w:val="0"/>
          <w:numId w:val="43"/>
        </w:numPr>
        <w:spacing w:after="50" w:line="360" w:lineRule="auto" w:beforeLines="100"/>
        <w:ind w:left="360"/>
        <w:jc w:val="left"/>
      </w:pPr>
      <w:r>
        <w:rPr>
          <w:rFonts w:ascii="宋体" w:hAnsi="Times New Roman" w:eastAsia="宋体"/>
          <w:b w:val="false"/>
          <w:i w:val="false"/>
          <w:color w:val="000000"/>
          <w:sz w:val="22"/>
        </w:rPr>
        <w:t>为什么要保存属性变更历史？</w:t>
      </w:r>
    </w:p>
    <w:bookmarkEnd w:id="384"/>
    <w:bookmarkStart w:name="ub1d6d002" w:id="385"/>
    <w:p>
      <w:pPr>
        <w:numPr>
          <w:ilvl w:val="0"/>
          <w:numId w:val="43"/>
        </w:numPr>
        <w:spacing w:after="50" w:line="360" w:lineRule="auto" w:beforeLines="100"/>
        <w:ind w:left="360"/>
        <w:jc w:val="left"/>
      </w:pPr>
      <w:r>
        <w:rPr>
          <w:rFonts w:ascii="宋体" w:hAnsi="Courier New" w:eastAsia="宋体"/>
          <w:b w:val="false"/>
          <w:i w:val="false"/>
          <w:color w:val="000000"/>
          <w:sz w:val="22"/>
        </w:rPr>
        <w:t>FRepChangedHistory</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的作用是什么？</w:t>
      </w:r>
    </w:p>
    <w:bookmarkEnd w:id="385"/>
    <w:bookmarkStart w:name="u24acafe1" w:id="386"/>
    <w:p>
      <w:pPr>
        <w:numPr>
          <w:ilvl w:val="0"/>
          <w:numId w:val="43"/>
        </w:numPr>
        <w:spacing w:after="50" w:line="360" w:lineRule="auto" w:beforeLines="100"/>
        <w:ind w:left="360"/>
        <w:jc w:val="left"/>
      </w:pPr>
      <w:r>
        <w:rPr>
          <w:rFonts w:ascii="宋体" w:hAnsi="Times New Roman" w:eastAsia="宋体"/>
          <w:b w:val="false"/>
          <w:i w:val="false"/>
          <w:color w:val="000000"/>
          <w:sz w:val="22"/>
        </w:rPr>
        <w:t>为什么历史记录通常做成固定长度循环队列？</w:t>
      </w:r>
    </w:p>
    <w:bookmarkEnd w:id="386"/>
    <w:bookmarkStart w:name="uce892223" w:id="387"/>
    <w:p>
      <w:pPr>
        <w:numPr>
          <w:ilvl w:val="0"/>
          <w:numId w:val="43"/>
        </w:numPr>
        <w:spacing w:after="50" w:line="360" w:lineRule="auto" w:beforeLines="100"/>
        <w:ind w:left="360"/>
        <w:jc w:val="left"/>
      </w:pPr>
      <w:r>
        <w:rPr>
          <w:rFonts w:ascii="宋体" w:hAnsi="Times New Roman" w:eastAsia="宋体"/>
          <w:b w:val="false"/>
          <w:i w:val="false"/>
          <w:color w:val="000000"/>
          <w:sz w:val="22"/>
        </w:rPr>
        <w:t>队列满了为什么要合并旧记录？</w:t>
      </w:r>
    </w:p>
    <w:bookmarkEnd w:id="387"/>
    <w:bookmarkStart w:name="u2b4aab3a" w:id="388"/>
    <w:p>
      <w:pPr>
        <w:numPr>
          <w:ilvl w:val="0"/>
          <w:numId w:val="43"/>
        </w:numPr>
        <w:spacing w:after="50" w:line="360" w:lineRule="auto" w:beforeLines="100"/>
        <w:ind w:left="360"/>
        <w:jc w:val="left"/>
      </w:pPr>
      <w:r>
        <w:rPr>
          <w:rFonts w:ascii="宋体" w:hAnsi="Times New Roman" w:eastAsia="宋体"/>
          <w:b w:val="false"/>
          <w:i w:val="false"/>
          <w:color w:val="000000"/>
          <w:sz w:val="22"/>
        </w:rPr>
        <w:t>同一帧多客户端同步时，为什么只做一次 Compare 就能复用结果？</w:t>
      </w:r>
    </w:p>
    <w:bookmarkEnd w:id="388"/>
    <w:bookmarkStart w:name="ua179f6a0" w:id="389"/>
    <w:p>
      <w:pPr>
        <w:spacing w:after="50" w:line="360" w:lineRule="auto" w:beforeLines="100"/>
        <w:ind w:left="0"/>
        <w:jc w:val="left"/>
      </w:pPr>
      <w:r>
        <w:rPr>
          <w:rFonts w:ascii="宋体" w:hAnsi="Times New Roman" w:eastAsia="宋体"/>
          <w:b w:val="false"/>
          <w:i w:val="false"/>
          <w:color w:val="000000"/>
          <w:sz w:val="22"/>
        </w:rPr>
        <w:t>条件同步题：</w:t>
      </w:r>
    </w:p>
    <w:bookmarkEnd w:id="389"/>
    <w:bookmarkStart w:name="u03d7a6d7" w:id="390"/>
    <w:p>
      <w:pPr>
        <w:numPr>
          <w:ilvl w:val="0"/>
          <w:numId w:val="44"/>
        </w:numPr>
        <w:spacing w:after="50" w:line="360" w:lineRule="auto" w:beforeLines="100"/>
        <w:ind w:left="360"/>
        <w:jc w:val="left"/>
      </w:pPr>
      <w:r>
        <w:rPr>
          <w:rFonts w:ascii="宋体" w:hAnsi="Times New Roman" w:eastAsia="宋体"/>
          <w:b w:val="false"/>
          <w:i w:val="false"/>
          <w:color w:val="000000"/>
          <w:sz w:val="22"/>
        </w:rPr>
        <w:t>属性同步条件是怎么参与筛选的？</w:t>
      </w:r>
    </w:p>
    <w:bookmarkEnd w:id="390"/>
    <w:bookmarkStart w:name="ufab1a055" w:id="391"/>
    <w:p>
      <w:pPr>
        <w:numPr>
          <w:ilvl w:val="0"/>
          <w:numId w:val="44"/>
        </w:numPr>
        <w:spacing w:after="50" w:line="360" w:lineRule="auto" w:beforeLines="100"/>
        <w:ind w:left="360"/>
        <w:jc w:val="left"/>
      </w:pPr>
      <w:r>
        <w:rPr>
          <w:rFonts w:ascii="宋体" w:hAnsi="Courier New" w:eastAsia="宋体"/>
          <w:b w:val="false"/>
          <w:i w:val="false"/>
          <w:color w:val="000000"/>
          <w:sz w:val="22"/>
        </w:rPr>
        <w:t>RepNotify</w:t>
      </w:r>
      <w:r>
        <w:rPr>
          <w:rFonts w:ascii="宋体" w:hAnsi="Times New Roman" w:eastAsia="宋体"/>
          <w:b w:val="false"/>
          <w:i w:val="false"/>
          <w:color w:val="000000"/>
          <w:sz w:val="22"/>
        </w:rPr>
        <w:t>、</w:t>
      </w:r>
      <w:r>
        <w:rPr>
          <w:rFonts w:ascii="宋体" w:hAnsi="Courier New" w:eastAsia="宋体"/>
          <w:b w:val="false"/>
          <w:i w:val="false"/>
          <w:color w:val="000000"/>
          <w:sz w:val="22"/>
        </w:rPr>
        <w:t>COND_InitialOnly</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一类条件在底层怎么影响发送？</w:t>
      </w:r>
    </w:p>
    <w:bookmarkEnd w:id="391"/>
    <w:bookmarkStart w:name="u1fcd6726" w:id="392"/>
    <w:p>
      <w:pPr>
        <w:numPr>
          <w:ilvl w:val="0"/>
          <w:numId w:val="44"/>
        </w:numPr>
        <w:spacing w:after="50" w:line="360" w:lineRule="auto" w:beforeLines="100"/>
        <w:ind w:left="360"/>
        <w:jc w:val="left"/>
      </w:pPr>
      <w:r>
        <w:rPr>
          <w:rFonts w:ascii="宋体" w:hAnsi="Courier New" w:eastAsia="宋体"/>
          <w:b w:val="false"/>
          <w:i w:val="false"/>
          <w:color w:val="000000"/>
          <w:sz w:val="22"/>
        </w:rPr>
        <w:t>FRepChangedPropertyTracker</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为什么需要存在？</w:t>
      </w:r>
    </w:p>
    <w:bookmarkEnd w:id="392"/>
    <w:bookmarkStart w:name="u53a34f6a" w:id="393"/>
    <w:p>
      <w:pPr>
        <w:numPr>
          <w:ilvl w:val="0"/>
          <w:numId w:val="44"/>
        </w:numPr>
        <w:spacing w:after="50" w:line="360" w:lineRule="auto" w:beforeLines="100"/>
        <w:ind w:left="360"/>
        <w:jc w:val="left"/>
      </w:pPr>
      <w:r>
        <w:rPr>
          <w:rFonts w:ascii="宋体" w:hAnsi="Times New Roman" w:eastAsia="宋体"/>
          <w:b w:val="false"/>
          <w:i w:val="false"/>
          <w:color w:val="000000"/>
          <w:sz w:val="22"/>
        </w:rPr>
        <w:t>为什么“属性值变化”和“属性本轮是否允许发送”是两个不同问题？</w:t>
      </w:r>
    </w:p>
    <w:bookmarkEnd w:id="393"/>
    <w:bookmarkStart w:name="uae937f3f" w:id="394"/>
    <w:p>
      <w:pPr>
        <w:spacing w:after="50" w:line="360" w:lineRule="auto" w:beforeLines="100"/>
        <w:ind w:left="0"/>
        <w:jc w:val="left"/>
      </w:pPr>
      <w:r>
        <w:rPr>
          <w:rFonts w:ascii="宋体" w:hAnsi="Times New Roman" w:eastAsia="宋体"/>
          <w:b w:val="false"/>
          <w:i w:val="false"/>
          <w:color w:val="000000"/>
          <w:sz w:val="22"/>
        </w:rPr>
        <w:t>发送与丢包题：</w:t>
      </w:r>
    </w:p>
    <w:bookmarkEnd w:id="394"/>
    <w:bookmarkStart w:name="u6c8d1a36" w:id="395"/>
    <w:p>
      <w:pPr>
        <w:numPr>
          <w:ilvl w:val="0"/>
          <w:numId w:val="45"/>
        </w:numPr>
        <w:spacing w:after="50" w:line="360" w:lineRule="auto" w:beforeLines="100"/>
        <w:ind w:left="360"/>
        <w:jc w:val="left"/>
      </w:pPr>
      <w:r>
        <w:rPr>
          <w:rFonts w:ascii="宋体" w:hAnsi="Times New Roman" w:eastAsia="宋体"/>
          <w:b w:val="false"/>
          <w:i w:val="false"/>
          <w:color w:val="000000"/>
          <w:sz w:val="22"/>
        </w:rPr>
        <w:t>变更属性是如何被序列化进</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Bunch</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的？</w:t>
      </w:r>
    </w:p>
    <w:bookmarkEnd w:id="395"/>
    <w:bookmarkStart w:name="ufc96afe5" w:id="396"/>
    <w:p>
      <w:pPr>
        <w:numPr>
          <w:ilvl w:val="0"/>
          <w:numId w:val="45"/>
        </w:numPr>
        <w:spacing w:after="50" w:line="360" w:lineRule="auto" w:beforeLines="100"/>
        <w:ind w:left="360"/>
        <w:jc w:val="left"/>
      </w:pPr>
      <w:r>
        <w:rPr>
          <w:rFonts w:ascii="宋体" w:hAnsi="Times New Roman" w:eastAsia="宋体"/>
          <w:b w:val="false"/>
          <w:i w:val="false"/>
          <w:color w:val="000000"/>
          <w:sz w:val="22"/>
        </w:rPr>
        <w:t>为什么属性同步支持共享序列化结果？</w:t>
      </w:r>
    </w:p>
    <w:bookmarkEnd w:id="396"/>
    <w:bookmarkStart w:name="uc3e12986" w:id="397"/>
    <w:p>
      <w:pPr>
        <w:numPr>
          <w:ilvl w:val="0"/>
          <w:numId w:val="45"/>
        </w:numPr>
        <w:spacing w:after="50" w:line="360" w:lineRule="auto" w:beforeLines="100"/>
        <w:ind w:left="360"/>
        <w:jc w:val="left"/>
      </w:pPr>
      <w:r>
        <w:rPr>
          <w:rFonts w:ascii="宋体" w:hAnsi="Courier New" w:eastAsia="宋体"/>
          <w:b w:val="false"/>
          <w:i w:val="false"/>
          <w:color w:val="000000"/>
          <w:sz w:val="22"/>
        </w:rPr>
        <w:t>PreOpenAckHistory</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解决了什么问题？</w:t>
      </w:r>
    </w:p>
    <w:bookmarkEnd w:id="397"/>
    <w:bookmarkStart w:name="uf0cc6736" w:id="398"/>
    <w:p>
      <w:pPr>
        <w:numPr>
          <w:ilvl w:val="0"/>
          <w:numId w:val="45"/>
        </w:numPr>
        <w:spacing w:after="50" w:line="360" w:lineRule="auto" w:beforeLines="100"/>
        <w:ind w:left="360"/>
        <w:jc w:val="left"/>
      </w:pPr>
      <w:r>
        <w:rPr>
          <w:rFonts w:ascii="宋体" w:hAnsi="Times New Roman" w:eastAsia="宋体"/>
          <w:b w:val="false"/>
          <w:i w:val="false"/>
          <w:color w:val="000000"/>
          <w:sz w:val="22"/>
        </w:rPr>
        <w:t>属性同步如何把“这次发送的数据”与具体</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PacketId</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关联起来？</w:t>
      </w:r>
    </w:p>
    <w:bookmarkEnd w:id="398"/>
    <w:bookmarkStart w:name="ucd304020" w:id="399"/>
    <w:p>
      <w:pPr>
        <w:numPr>
          <w:ilvl w:val="0"/>
          <w:numId w:val="45"/>
        </w:numPr>
        <w:spacing w:after="50" w:line="360" w:lineRule="auto" w:beforeLines="100"/>
        <w:ind w:left="360"/>
        <w:jc w:val="left"/>
      </w:pPr>
      <w:r>
        <w:rPr>
          <w:rFonts w:ascii="宋体" w:hAnsi="Times New Roman" w:eastAsia="宋体"/>
          <w:b w:val="false"/>
          <w:i w:val="false"/>
          <w:color w:val="000000"/>
          <w:sz w:val="22"/>
        </w:rPr>
        <w:t>收到</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Nak</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之后，为什么属性同步一般不追求重发旧值，而是下次发最新值即可？</w:t>
      </w:r>
    </w:p>
    <w:bookmarkEnd w:id="399"/>
    <w:bookmarkStart w:name="u15036670" w:id="400"/>
    <w:p>
      <w:pPr>
        <w:numPr>
          <w:ilvl w:val="0"/>
          <w:numId w:val="45"/>
        </w:numPr>
        <w:spacing w:after="50" w:line="360" w:lineRule="auto" w:beforeLines="100"/>
        <w:ind w:left="360"/>
        <w:jc w:val="left"/>
      </w:pPr>
      <w:r>
        <w:rPr>
          <w:rFonts w:ascii="宋体" w:hAnsi="Times New Roman" w:eastAsia="宋体"/>
          <w:b w:val="false"/>
          <w:i w:val="false"/>
          <w:color w:val="000000"/>
          <w:sz w:val="22"/>
        </w:rPr>
        <w:t>为什么说属性同步追求的是最终一致性，而不是每个中间态都可靠送达？</w:t>
      </w:r>
    </w:p>
    <w:bookmarkEnd w:id="400"/>
    <w:bookmarkStart w:name="u1f15c60d" w:id="401"/>
    <w:p>
      <w:pPr>
        <w:spacing w:after="50" w:line="360" w:lineRule="auto" w:beforeLines="100"/>
        <w:ind w:left="0"/>
        <w:jc w:val="left"/>
      </w:pPr>
      <w:r>
        <w:rPr>
          <w:rFonts w:ascii="宋体" w:hAnsi="Times New Roman" w:eastAsia="宋体"/>
          <w:b w:val="false"/>
          <w:i w:val="false"/>
          <w:color w:val="000000"/>
          <w:sz w:val="22"/>
        </w:rPr>
        <w:t>客户端接收题：</w:t>
      </w:r>
    </w:p>
    <w:bookmarkEnd w:id="401"/>
    <w:bookmarkStart w:name="uad52df15" w:id="402"/>
    <w:p>
      <w:pPr>
        <w:numPr>
          <w:ilvl w:val="0"/>
          <w:numId w:val="46"/>
        </w:numPr>
        <w:spacing w:after="50" w:line="360" w:lineRule="auto" w:beforeLines="100"/>
        <w:ind w:left="360"/>
        <w:jc w:val="left"/>
      </w:pPr>
      <w:r>
        <w:rPr>
          <w:rFonts w:ascii="宋体" w:hAnsi="Times New Roman" w:eastAsia="宋体"/>
          <w:b w:val="false"/>
          <w:i w:val="false"/>
          <w:color w:val="000000"/>
          <w:sz w:val="22"/>
        </w:rPr>
        <w:t>客户端收到属性同步数据后会做什么？</w:t>
      </w:r>
    </w:p>
    <w:bookmarkEnd w:id="402"/>
    <w:bookmarkStart w:name="u416bf99a" w:id="403"/>
    <w:p>
      <w:pPr>
        <w:numPr>
          <w:ilvl w:val="0"/>
          <w:numId w:val="46"/>
        </w:numPr>
        <w:spacing w:after="50" w:line="360" w:lineRule="auto" w:beforeLines="100"/>
        <w:ind w:left="360"/>
        <w:jc w:val="left"/>
      </w:pPr>
      <w:r>
        <w:rPr>
          <w:rFonts w:ascii="宋体" w:hAnsi="Times New Roman" w:eastAsia="宋体"/>
          <w:b w:val="false"/>
          <w:i w:val="false"/>
          <w:color w:val="000000"/>
          <w:sz w:val="22"/>
        </w:rPr>
        <w:t>客户端本地</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FRepState</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中的 ShadowBuffer 有什么作用？</w:t>
      </w:r>
    </w:p>
    <w:bookmarkEnd w:id="403"/>
    <w:bookmarkStart w:name="u57ae85dc" w:id="404"/>
    <w:p>
      <w:pPr>
        <w:numPr>
          <w:ilvl w:val="0"/>
          <w:numId w:val="46"/>
        </w:numPr>
        <w:spacing w:after="50" w:line="360" w:lineRule="auto" w:beforeLines="100"/>
        <w:ind w:left="360"/>
        <w:jc w:val="left"/>
      </w:pPr>
      <w:r>
        <w:rPr>
          <w:rFonts w:ascii="宋体" w:hAnsi="Courier New" w:eastAsia="宋体"/>
          <w:b w:val="false"/>
          <w:i w:val="false"/>
          <w:color w:val="000000"/>
          <w:sz w:val="22"/>
        </w:rPr>
        <w:t>RepNotify</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是在什么阶段触发的？</w:t>
      </w:r>
    </w:p>
    <w:bookmarkEnd w:id="404"/>
    <w:bookmarkStart w:name="ue3c4c273" w:id="405"/>
    <w:p>
      <w:pPr>
        <w:numPr>
          <w:ilvl w:val="0"/>
          <w:numId w:val="46"/>
        </w:numPr>
        <w:spacing w:after="50" w:line="360" w:lineRule="auto" w:beforeLines="100"/>
        <w:ind w:left="360"/>
        <w:jc w:val="left"/>
      </w:pPr>
      <w:r>
        <w:rPr>
          <w:rFonts w:ascii="宋体" w:hAnsi="Times New Roman" w:eastAsia="宋体"/>
          <w:b w:val="false"/>
          <w:i w:val="false"/>
          <w:color w:val="000000"/>
          <w:sz w:val="22"/>
        </w:rPr>
        <w:t>如果属性引用的对象还没同步到客户端，会怎么处理？</w:t>
      </w:r>
    </w:p>
    <w:bookmarkEnd w:id="405"/>
    <w:bookmarkStart w:name="u783d6c94" w:id="406"/>
    <w:p>
      <w:pPr>
        <w:spacing w:after="50" w:line="360" w:lineRule="auto" w:beforeLines="100"/>
        <w:ind w:left="0"/>
        <w:jc w:val="left"/>
      </w:pPr>
      <w:r>
        <w:rPr>
          <w:rFonts w:ascii="宋体" w:hAnsi="Times New Roman" w:eastAsia="宋体"/>
          <w:b w:val="false"/>
          <w:i w:val="false"/>
          <w:color w:val="000000"/>
          <w:sz w:val="22"/>
        </w:rPr>
        <w:t>十三、对象引用与未映射对象</w:t>
      </w:r>
      <w:r>
        <w:rPr>
          <w:rFonts w:ascii="宋体" w:hAnsi="Times New Roman" w:eastAsia="宋体"/>
          <w:b w:val="false"/>
          <w:i w:val="false"/>
          <w:color w:val="000000"/>
          <w:sz w:val="22"/>
        </w:rPr>
        <w:t>这一块很适合从属性同步顺势追问。</w:t>
      </w:r>
    </w:p>
    <w:bookmarkEnd w:id="406"/>
    <w:bookmarkStart w:name="ubbbb11f6" w:id="407"/>
    <w:p>
      <w:pPr>
        <w:numPr>
          <w:ilvl w:val="0"/>
          <w:numId w:val="47"/>
        </w:numPr>
        <w:spacing w:after="50" w:line="360" w:lineRule="auto" w:beforeLines="100"/>
        <w:ind w:left="360"/>
        <w:jc w:val="left"/>
      </w:pPr>
      <w:r>
        <w:rPr>
          <w:rFonts w:ascii="宋体" w:hAnsi="Courier New" w:eastAsia="宋体"/>
          <w:b w:val="false"/>
          <w:i w:val="false"/>
          <w:color w:val="000000"/>
          <w:sz w:val="22"/>
        </w:rPr>
        <w:t>AActor*</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这种对象指针同步时，本质上传输的是什么？</w:t>
      </w:r>
    </w:p>
    <w:bookmarkEnd w:id="407"/>
    <w:bookmarkStart w:name="uefc629c3" w:id="408"/>
    <w:p>
      <w:pPr>
        <w:numPr>
          <w:ilvl w:val="0"/>
          <w:numId w:val="47"/>
        </w:numPr>
        <w:spacing w:after="50" w:line="360" w:lineRule="auto" w:beforeLines="100"/>
        <w:ind w:left="360"/>
        <w:jc w:val="left"/>
      </w:pPr>
      <w:r>
        <w:rPr>
          <w:rFonts w:ascii="宋体" w:hAnsi="Times New Roman" w:eastAsia="宋体"/>
          <w:b w:val="false"/>
          <w:i w:val="false"/>
          <w:color w:val="000000"/>
          <w:sz w:val="22"/>
        </w:rPr>
        <w:t>为什么对象指针同步不是同步地址，而是同步</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NetGUID</w:t>
      </w:r>
      <w:r>
        <w:rPr>
          <w:rFonts w:ascii="宋体" w:hAnsi="Times New Roman" w:eastAsia="宋体"/>
          <w:b w:val="false"/>
          <w:i w:val="false"/>
          <w:color w:val="000000"/>
          <w:sz w:val="22"/>
        </w:rPr>
        <w:t>？</w:t>
      </w:r>
    </w:p>
    <w:bookmarkEnd w:id="408"/>
    <w:bookmarkStart w:name="ubc9a6534" w:id="409"/>
    <w:p>
      <w:pPr>
        <w:numPr>
          <w:ilvl w:val="0"/>
          <w:numId w:val="47"/>
        </w:numPr>
        <w:spacing w:after="50" w:line="360" w:lineRule="auto" w:beforeLines="100"/>
        <w:ind w:left="360"/>
        <w:jc w:val="left"/>
      </w:pPr>
      <w:r>
        <w:rPr>
          <w:rFonts w:ascii="宋体" w:hAnsi="Times New Roman" w:eastAsia="宋体"/>
          <w:b w:val="false"/>
          <w:i w:val="false"/>
          <w:color w:val="000000"/>
          <w:sz w:val="22"/>
        </w:rPr>
        <w:t>如果客户端收到一个还无法解析的</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NetGUID</w:t>
      </w:r>
      <w:r>
        <w:rPr>
          <w:rFonts w:ascii="宋体" w:hAnsi="Times New Roman" w:eastAsia="宋体"/>
          <w:b w:val="false"/>
          <w:i w:val="false"/>
          <w:color w:val="000000"/>
          <w:sz w:val="22"/>
        </w:rPr>
        <w:t>，会发生什么？</w:t>
      </w:r>
    </w:p>
    <w:bookmarkEnd w:id="409"/>
    <w:bookmarkStart w:name="u78433c70" w:id="410"/>
    <w:p>
      <w:pPr>
        <w:numPr>
          <w:ilvl w:val="0"/>
          <w:numId w:val="47"/>
        </w:numPr>
        <w:spacing w:after="50" w:line="360" w:lineRule="auto" w:beforeLines="100"/>
        <w:ind w:left="360"/>
        <w:jc w:val="left"/>
      </w:pPr>
      <w:r>
        <w:rPr>
          <w:rFonts w:ascii="宋体" w:hAnsi="Courier New" w:eastAsia="宋体"/>
          <w:b w:val="false"/>
          <w:i w:val="false"/>
          <w:color w:val="000000"/>
          <w:sz w:val="22"/>
        </w:rPr>
        <w:t>TrackedUnmappedNetGuids</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的作用是什么？</w:t>
      </w:r>
    </w:p>
    <w:bookmarkEnd w:id="410"/>
    <w:bookmarkStart w:name="u7459626b" w:id="411"/>
    <w:p>
      <w:pPr>
        <w:numPr>
          <w:ilvl w:val="0"/>
          <w:numId w:val="47"/>
        </w:numPr>
        <w:spacing w:after="50" w:line="360" w:lineRule="auto" w:beforeLines="100"/>
        <w:ind w:left="360"/>
        <w:jc w:val="left"/>
      </w:pPr>
      <w:r>
        <w:rPr>
          <w:rFonts w:ascii="宋体" w:hAnsi="Courier New" w:eastAsia="宋体"/>
          <w:b w:val="false"/>
          <w:i w:val="false"/>
          <w:color w:val="000000"/>
          <w:sz w:val="22"/>
        </w:rPr>
        <w:t>UpdateUnmappedObjects</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为什么要在 Tick 中反复尝试？</w:t>
      </w:r>
    </w:p>
    <w:bookmarkEnd w:id="411"/>
    <w:bookmarkStart w:name="u53699956" w:id="412"/>
    <w:p>
      <w:pPr>
        <w:numPr>
          <w:ilvl w:val="0"/>
          <w:numId w:val="47"/>
        </w:numPr>
        <w:spacing w:after="50" w:line="360" w:lineRule="auto" w:beforeLines="100"/>
        <w:ind w:left="360"/>
        <w:jc w:val="left"/>
      </w:pPr>
      <w:r>
        <w:rPr>
          <w:rFonts w:ascii="宋体" w:hAnsi="Times New Roman" w:eastAsia="宋体"/>
          <w:b w:val="false"/>
          <w:i w:val="false"/>
          <w:color w:val="000000"/>
          <w:sz w:val="22"/>
        </w:rPr>
        <w:t>为什么对象引用同步常常只能保证最终一致，而不是立刻一致？</w:t>
      </w:r>
    </w:p>
    <w:bookmarkEnd w:id="412"/>
    <w:bookmarkStart w:name="u7ba71737" w:id="413"/>
    <w:p>
      <w:pPr>
        <w:spacing w:after="50" w:line="360" w:lineRule="auto" w:beforeLines="100"/>
        <w:ind w:left="0"/>
        <w:jc w:val="left"/>
      </w:pPr>
      <w:r>
        <w:rPr>
          <w:rFonts w:ascii="宋体" w:hAnsi="Times New Roman" w:eastAsia="宋体"/>
          <w:b w:val="false"/>
          <w:i w:val="false"/>
          <w:color w:val="000000"/>
          <w:sz w:val="22"/>
        </w:rPr>
        <w:t>十四、RPC</w:t>
      </w:r>
      <w:r>
        <w:rPr>
          <w:rFonts w:ascii="宋体" w:hAnsi="Times New Roman" w:eastAsia="宋体"/>
          <w:b w:val="false"/>
          <w:i w:val="false"/>
          <w:color w:val="000000"/>
          <w:sz w:val="22"/>
        </w:rPr>
        <w:t>RPC 是几乎必问项，而且常和属性同步做对比。</w:t>
      </w:r>
    </w:p>
    <w:bookmarkEnd w:id="413"/>
    <w:bookmarkStart w:name="u1f3b58fa" w:id="414"/>
    <w:p>
      <w:pPr>
        <w:spacing w:after="50" w:line="360" w:lineRule="auto" w:beforeLines="100"/>
        <w:ind w:left="0"/>
        <w:jc w:val="left"/>
      </w:pPr>
      <w:r>
        <w:rPr>
          <w:rFonts w:ascii="宋体" w:hAnsi="Times New Roman" w:eastAsia="宋体"/>
          <w:b w:val="false"/>
          <w:i w:val="false"/>
          <w:color w:val="000000"/>
          <w:sz w:val="22"/>
        </w:rPr>
        <w:t>基础题：</w:t>
      </w:r>
    </w:p>
    <w:bookmarkEnd w:id="414"/>
    <w:bookmarkStart w:name="u2f117310" w:id="415"/>
    <w:p>
      <w:pPr>
        <w:numPr>
          <w:ilvl w:val="0"/>
          <w:numId w:val="48"/>
        </w:numPr>
        <w:spacing w:after="50" w:line="360" w:lineRule="auto" w:beforeLines="100"/>
        <w:ind w:left="360"/>
        <w:jc w:val="left"/>
      </w:pPr>
      <w:r>
        <w:rPr>
          <w:rFonts w:ascii="宋体" w:hAnsi="Times New Roman" w:eastAsia="宋体"/>
          <w:b w:val="false"/>
          <w:i w:val="false"/>
          <w:color w:val="000000"/>
          <w:sz w:val="22"/>
        </w:rPr>
        <w:t>UE 的 RPC 底层为什么和属性同步“同源”？</w:t>
      </w:r>
    </w:p>
    <w:bookmarkEnd w:id="415"/>
    <w:bookmarkStart w:name="ud5f9aa83" w:id="416"/>
    <w:p>
      <w:pPr>
        <w:numPr>
          <w:ilvl w:val="0"/>
          <w:numId w:val="48"/>
        </w:numPr>
        <w:spacing w:after="50" w:line="360" w:lineRule="auto" w:beforeLines="100"/>
        <w:ind w:left="360"/>
        <w:jc w:val="left"/>
      </w:pPr>
      <w:r>
        <w:rPr>
          <w:rFonts w:ascii="宋体" w:hAnsi="Times New Roman" w:eastAsia="宋体"/>
          <w:b w:val="false"/>
          <w:i w:val="false"/>
          <w:color w:val="000000"/>
          <w:sz w:val="22"/>
        </w:rPr>
        <w:t>RPC 函数是什么时候被收集到运行时复制数据里的？</w:t>
      </w:r>
    </w:p>
    <w:bookmarkEnd w:id="416"/>
    <w:bookmarkStart w:name="udd6c2f17" w:id="417"/>
    <w:p>
      <w:pPr>
        <w:numPr>
          <w:ilvl w:val="0"/>
          <w:numId w:val="48"/>
        </w:numPr>
        <w:spacing w:after="50" w:line="360" w:lineRule="auto" w:beforeLines="100"/>
        <w:ind w:left="360"/>
        <w:jc w:val="left"/>
      </w:pPr>
      <w:r>
        <w:rPr>
          <w:rFonts w:ascii="宋体" w:hAnsi="Times New Roman" w:eastAsia="宋体"/>
          <w:b w:val="false"/>
          <w:i w:val="false"/>
          <w:color w:val="000000"/>
          <w:sz w:val="22"/>
        </w:rPr>
        <w:t>RPC 参数为什么也要构建一套</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FRepLayout</w:t>
      </w:r>
      <w:r>
        <w:rPr>
          <w:rFonts w:ascii="宋体" w:hAnsi="Times New Roman" w:eastAsia="宋体"/>
          <w:b w:val="false"/>
          <w:i w:val="false"/>
          <w:color w:val="000000"/>
          <w:sz w:val="22"/>
        </w:rPr>
        <w:t>？</w:t>
      </w:r>
    </w:p>
    <w:bookmarkEnd w:id="417"/>
    <w:bookmarkStart w:name="uef143be6" w:id="418"/>
    <w:p>
      <w:pPr>
        <w:numPr>
          <w:ilvl w:val="0"/>
          <w:numId w:val="48"/>
        </w:numPr>
        <w:spacing w:after="50" w:line="360" w:lineRule="auto" w:beforeLines="100"/>
        <w:ind w:left="360"/>
        <w:jc w:val="left"/>
      </w:pPr>
      <w:r>
        <w:rPr>
          <w:rFonts w:ascii="宋体" w:hAnsi="Courier New" w:eastAsia="宋体"/>
          <w:b w:val="false"/>
          <w:i w:val="false"/>
          <w:color w:val="000000"/>
          <w:sz w:val="22"/>
        </w:rPr>
        <w:t>ProcessEvent</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在 RPC 调用链路里扮演什么角色？</w:t>
      </w:r>
    </w:p>
    <w:bookmarkEnd w:id="418"/>
    <w:bookmarkStart w:name="u96acf5a9" w:id="419"/>
    <w:p>
      <w:pPr>
        <w:numPr>
          <w:ilvl w:val="0"/>
          <w:numId w:val="48"/>
        </w:numPr>
        <w:spacing w:after="50" w:line="360" w:lineRule="auto" w:beforeLines="100"/>
        <w:ind w:left="360"/>
        <w:jc w:val="left"/>
      </w:pPr>
      <w:r>
        <w:rPr>
          <w:rFonts w:ascii="宋体" w:hAnsi="Courier New" w:eastAsia="宋体"/>
          <w:b w:val="false"/>
          <w:i w:val="false"/>
          <w:color w:val="000000"/>
          <w:sz w:val="22"/>
        </w:rPr>
        <w:t>GetFunctionCallspace</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用来判断什么？</w:t>
      </w:r>
    </w:p>
    <w:bookmarkEnd w:id="419"/>
    <w:bookmarkStart w:name="u51daffeb" w:id="420"/>
    <w:p>
      <w:pPr>
        <w:numPr>
          <w:ilvl w:val="0"/>
          <w:numId w:val="48"/>
        </w:numPr>
        <w:spacing w:after="50" w:line="360" w:lineRule="auto" w:beforeLines="100"/>
        <w:ind w:left="360"/>
        <w:jc w:val="left"/>
      </w:pPr>
      <w:r>
        <w:rPr>
          <w:rFonts w:ascii="宋体" w:hAnsi="Times New Roman" w:eastAsia="宋体"/>
          <w:b w:val="false"/>
          <w:i w:val="false"/>
          <w:color w:val="000000"/>
          <w:sz w:val="22"/>
        </w:rPr>
        <w:t>本地调用、远程调用、服务端调用、多播调用分别如何分流？</w:t>
      </w:r>
    </w:p>
    <w:bookmarkEnd w:id="420"/>
    <w:bookmarkStart w:name="u58a54de1" w:id="421"/>
    <w:p>
      <w:pPr>
        <w:spacing w:after="50" w:line="360" w:lineRule="auto" w:beforeLines="100"/>
        <w:ind w:left="0"/>
        <w:jc w:val="left"/>
      </w:pPr>
      <w:r>
        <w:rPr>
          <w:rFonts w:ascii="宋体" w:hAnsi="Times New Roman" w:eastAsia="宋体"/>
          <w:b w:val="false"/>
          <w:i w:val="false"/>
          <w:color w:val="000000"/>
          <w:sz w:val="22"/>
        </w:rPr>
        <w:t>发送方向题：</w:t>
      </w:r>
    </w:p>
    <w:bookmarkEnd w:id="421"/>
    <w:bookmarkStart w:name="ud6c68cec" w:id="422"/>
    <w:p>
      <w:pPr>
        <w:numPr>
          <w:ilvl w:val="0"/>
          <w:numId w:val="49"/>
        </w:numPr>
        <w:spacing w:after="50" w:line="360" w:lineRule="auto" w:beforeLines="100"/>
        <w:ind w:left="360"/>
        <w:jc w:val="left"/>
      </w:pPr>
      <w:r>
        <w:rPr>
          <w:rFonts w:ascii="宋体" w:hAnsi="Times New Roman" w:eastAsia="宋体"/>
          <w:b w:val="false"/>
          <w:i w:val="false"/>
          <w:color w:val="000000"/>
          <w:sz w:val="22"/>
        </w:rPr>
        <w:t>一个 RPC 从 C++/蓝图调用到发包，主链路是什么？</w:t>
      </w:r>
    </w:p>
    <w:bookmarkEnd w:id="422"/>
    <w:bookmarkStart w:name="u0ad19cbe" w:id="423"/>
    <w:p>
      <w:pPr>
        <w:numPr>
          <w:ilvl w:val="0"/>
          <w:numId w:val="49"/>
        </w:numPr>
        <w:spacing w:after="50" w:line="360" w:lineRule="auto" w:beforeLines="100"/>
        <w:ind w:left="360"/>
        <w:jc w:val="left"/>
      </w:pPr>
      <w:r>
        <w:rPr>
          <w:rFonts w:ascii="宋体" w:hAnsi="Courier New" w:eastAsia="宋体"/>
          <w:b w:val="false"/>
          <w:i w:val="false"/>
          <w:color w:val="000000"/>
          <w:sz w:val="22"/>
        </w:rPr>
        <w:t>ProcessRemoteFunction</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主要做什么？</w:t>
      </w:r>
    </w:p>
    <w:bookmarkEnd w:id="423"/>
    <w:bookmarkStart w:name="u46eacf45" w:id="424"/>
    <w:p>
      <w:pPr>
        <w:numPr>
          <w:ilvl w:val="0"/>
          <w:numId w:val="49"/>
        </w:numPr>
        <w:spacing w:after="50" w:line="360" w:lineRule="auto" w:beforeLines="100"/>
        <w:ind w:left="360"/>
        <w:jc w:val="left"/>
      </w:pPr>
      <w:r>
        <w:rPr>
          <w:rFonts w:ascii="宋体" w:hAnsi="Times New Roman" w:eastAsia="宋体"/>
          <w:b w:val="false"/>
          <w:i w:val="false"/>
          <w:color w:val="000000"/>
          <w:sz w:val="22"/>
        </w:rPr>
        <w:t>客户端调用 Server RPC 时，怎么找到该发给哪个连接？</w:t>
      </w:r>
    </w:p>
    <w:bookmarkEnd w:id="424"/>
    <w:bookmarkStart w:name="uc01db811" w:id="425"/>
    <w:p>
      <w:pPr>
        <w:numPr>
          <w:ilvl w:val="0"/>
          <w:numId w:val="49"/>
        </w:numPr>
        <w:spacing w:after="50" w:line="360" w:lineRule="auto" w:beforeLines="100"/>
        <w:ind w:left="360"/>
        <w:jc w:val="left"/>
      </w:pPr>
      <w:r>
        <w:rPr>
          <w:rFonts w:ascii="宋体" w:hAnsi="Times New Roman" w:eastAsia="宋体"/>
          <w:b w:val="false"/>
          <w:i w:val="false"/>
          <w:color w:val="000000"/>
          <w:sz w:val="22"/>
        </w:rPr>
        <w:t>服务端调用 Multicast RPC 时，为什么可能遍历多个连接？</w:t>
      </w:r>
    </w:p>
    <w:bookmarkEnd w:id="425"/>
    <w:bookmarkStart w:name="u40b18afd" w:id="426"/>
    <w:p>
      <w:pPr>
        <w:numPr>
          <w:ilvl w:val="0"/>
          <w:numId w:val="49"/>
        </w:numPr>
        <w:spacing w:after="50" w:line="360" w:lineRule="auto" w:beforeLines="100"/>
        <w:ind w:left="360"/>
        <w:jc w:val="left"/>
      </w:pPr>
      <w:r>
        <w:rPr>
          <w:rFonts w:ascii="宋体" w:hAnsi="Times New Roman" w:eastAsia="宋体"/>
          <w:b w:val="false"/>
          <w:i w:val="false"/>
          <w:color w:val="000000"/>
          <w:sz w:val="22"/>
        </w:rPr>
        <w:t>Reliable Multicast 和 Unreliable Multicast 在发送策略上有什么区别？</w:t>
      </w:r>
    </w:p>
    <w:bookmarkEnd w:id="426"/>
    <w:bookmarkStart w:name="uc23ccc62" w:id="427"/>
    <w:p>
      <w:pPr>
        <w:numPr>
          <w:ilvl w:val="0"/>
          <w:numId w:val="49"/>
        </w:numPr>
        <w:spacing w:after="50" w:line="360" w:lineRule="auto" w:beforeLines="100"/>
        <w:ind w:left="360"/>
        <w:jc w:val="left"/>
      </w:pPr>
      <w:r>
        <w:rPr>
          <w:rFonts w:ascii="宋体" w:hAnsi="Times New Roman" w:eastAsia="宋体"/>
          <w:b w:val="false"/>
          <w:i w:val="false"/>
          <w:color w:val="000000"/>
          <w:sz w:val="22"/>
        </w:rPr>
        <w:t>RPC 参数是如何序列化到</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OutBunch</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里的？</w:t>
      </w:r>
    </w:p>
    <w:bookmarkEnd w:id="427"/>
    <w:bookmarkStart w:name="u7f747ee5" w:id="428"/>
    <w:p>
      <w:pPr>
        <w:numPr>
          <w:ilvl w:val="0"/>
          <w:numId w:val="49"/>
        </w:numPr>
        <w:spacing w:after="50" w:line="360" w:lineRule="auto" w:beforeLines="100"/>
        <w:ind w:left="360"/>
        <w:jc w:val="left"/>
      </w:pPr>
      <w:r>
        <w:rPr>
          <w:rFonts w:ascii="宋体" w:hAnsi="Times New Roman" w:eastAsia="宋体"/>
          <w:b w:val="false"/>
          <w:i w:val="false"/>
          <w:color w:val="000000"/>
          <w:sz w:val="22"/>
        </w:rPr>
        <w:t>为什么</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NetDriver</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要缓存 RPC 的</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RepLayout</w:t>
      </w:r>
      <w:r>
        <w:rPr>
          <w:rFonts w:ascii="宋体" w:hAnsi="Times New Roman" w:eastAsia="宋体"/>
          <w:b w:val="false"/>
          <w:i w:val="false"/>
          <w:color w:val="000000"/>
          <w:sz w:val="22"/>
        </w:rPr>
        <w:t>？</w:t>
      </w:r>
    </w:p>
    <w:bookmarkEnd w:id="428"/>
    <w:bookmarkStart w:name="u1ad649e3" w:id="429"/>
    <w:p>
      <w:pPr>
        <w:spacing w:after="50" w:line="360" w:lineRule="auto" w:beforeLines="100"/>
        <w:ind w:left="0"/>
        <w:jc w:val="left"/>
      </w:pPr>
      <w:r>
        <w:rPr>
          <w:rFonts w:ascii="宋体" w:hAnsi="Times New Roman" w:eastAsia="宋体"/>
          <w:b w:val="false"/>
          <w:i w:val="false"/>
          <w:color w:val="000000"/>
          <w:sz w:val="22"/>
        </w:rPr>
        <w:t>接收方向题：</w:t>
      </w:r>
    </w:p>
    <w:bookmarkEnd w:id="429"/>
    <w:bookmarkStart w:name="ub86698ee" w:id="430"/>
    <w:p>
      <w:pPr>
        <w:numPr>
          <w:ilvl w:val="0"/>
          <w:numId w:val="50"/>
        </w:numPr>
        <w:spacing w:after="50" w:line="360" w:lineRule="auto" w:beforeLines="100"/>
        <w:ind w:left="360"/>
        <w:jc w:val="left"/>
      </w:pPr>
      <w:r>
        <w:rPr>
          <w:rFonts w:ascii="宋体" w:hAnsi="Times New Roman" w:eastAsia="宋体"/>
          <w:b w:val="false"/>
          <w:i w:val="false"/>
          <w:color w:val="000000"/>
          <w:sz w:val="22"/>
        </w:rPr>
        <w:t>客户端/服务端收到 RPC 数据后是如何反序列化参数的？</w:t>
      </w:r>
    </w:p>
    <w:bookmarkEnd w:id="430"/>
    <w:bookmarkStart w:name="ue8d6a8ea" w:id="431"/>
    <w:p>
      <w:pPr>
        <w:numPr>
          <w:ilvl w:val="0"/>
          <w:numId w:val="50"/>
        </w:numPr>
        <w:spacing w:after="50" w:line="360" w:lineRule="auto" w:beforeLines="100"/>
        <w:ind w:left="360"/>
        <w:jc w:val="left"/>
      </w:pPr>
      <w:r>
        <w:rPr>
          <w:rFonts w:ascii="宋体" w:hAnsi="Times New Roman" w:eastAsia="宋体"/>
          <w:b w:val="false"/>
          <w:i w:val="false"/>
          <w:color w:val="000000"/>
          <w:sz w:val="22"/>
        </w:rPr>
        <w:t>反序列化后为什么最终仍然是走</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ProcessEvent</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调到目标函数？</w:t>
      </w:r>
    </w:p>
    <w:bookmarkEnd w:id="431"/>
    <w:bookmarkStart w:name="ucfe23d03" w:id="432"/>
    <w:p>
      <w:pPr>
        <w:numPr>
          <w:ilvl w:val="0"/>
          <w:numId w:val="50"/>
        </w:numPr>
        <w:spacing w:after="50" w:line="360" w:lineRule="auto" w:beforeLines="100"/>
        <w:ind w:left="360"/>
        <w:jc w:val="left"/>
      </w:pPr>
      <w:r>
        <w:rPr>
          <w:rFonts w:ascii="宋体" w:hAnsi="Times New Roman" w:eastAsia="宋体"/>
          <w:b w:val="false"/>
          <w:i w:val="false"/>
          <w:color w:val="000000"/>
          <w:sz w:val="22"/>
        </w:rPr>
        <w:t>RPC 的执行为什么必须依赖对应 Actor 的</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ActorChannel</w:t>
      </w:r>
      <w:r>
        <w:rPr>
          <w:rFonts w:ascii="宋体" w:hAnsi="Times New Roman" w:eastAsia="宋体"/>
          <w:b w:val="false"/>
          <w:i w:val="false"/>
          <w:color w:val="000000"/>
          <w:sz w:val="22"/>
        </w:rPr>
        <w:t>？</w:t>
      </w:r>
    </w:p>
    <w:bookmarkEnd w:id="432"/>
    <w:bookmarkStart w:name="uc7206932" w:id="433"/>
    <w:p>
      <w:pPr>
        <w:spacing w:after="50" w:line="360" w:lineRule="auto" w:beforeLines="100"/>
        <w:ind w:left="0"/>
        <w:jc w:val="left"/>
      </w:pPr>
      <w:r>
        <w:rPr>
          <w:rFonts w:ascii="宋体" w:hAnsi="Times New Roman" w:eastAsia="宋体"/>
          <w:b w:val="false"/>
          <w:i w:val="false"/>
          <w:color w:val="000000"/>
          <w:sz w:val="22"/>
        </w:rPr>
        <w:t>RPC 与属性同步对比题：</w:t>
      </w:r>
    </w:p>
    <w:bookmarkEnd w:id="433"/>
    <w:bookmarkStart w:name="udfff3c47" w:id="434"/>
    <w:p>
      <w:pPr>
        <w:numPr>
          <w:ilvl w:val="0"/>
          <w:numId w:val="51"/>
        </w:numPr>
        <w:spacing w:after="50" w:line="360" w:lineRule="auto" w:beforeLines="100"/>
        <w:ind w:left="360"/>
        <w:jc w:val="left"/>
      </w:pPr>
      <w:r>
        <w:rPr>
          <w:rFonts w:ascii="宋体" w:hAnsi="Times New Roman" w:eastAsia="宋体"/>
          <w:b w:val="false"/>
          <w:i w:val="false"/>
          <w:color w:val="000000"/>
          <w:sz w:val="22"/>
        </w:rPr>
        <w:t>RPC 和属性同步最大的区别是什么？</w:t>
      </w:r>
    </w:p>
    <w:bookmarkEnd w:id="434"/>
    <w:bookmarkStart w:name="ufe9e2a88" w:id="435"/>
    <w:p>
      <w:pPr>
        <w:numPr>
          <w:ilvl w:val="0"/>
          <w:numId w:val="51"/>
        </w:numPr>
        <w:spacing w:after="50" w:line="360" w:lineRule="auto" w:beforeLines="100"/>
        <w:ind w:left="360"/>
        <w:jc w:val="left"/>
      </w:pPr>
      <w:r>
        <w:rPr>
          <w:rFonts w:ascii="宋体" w:hAnsi="Times New Roman" w:eastAsia="宋体"/>
          <w:b w:val="false"/>
          <w:i w:val="false"/>
          <w:color w:val="000000"/>
          <w:sz w:val="22"/>
        </w:rPr>
        <w:t>为什么说 RPC 更像“事件”，属性同步更像“状态”？</w:t>
      </w:r>
    </w:p>
    <w:bookmarkEnd w:id="435"/>
    <w:bookmarkStart w:name="u27d13fcc" w:id="436"/>
    <w:p>
      <w:pPr>
        <w:numPr>
          <w:ilvl w:val="0"/>
          <w:numId w:val="51"/>
        </w:numPr>
        <w:spacing w:after="50" w:line="360" w:lineRule="auto" w:beforeLines="100"/>
        <w:ind w:left="360"/>
        <w:jc w:val="left"/>
      </w:pPr>
      <w:r>
        <w:rPr>
          <w:rFonts w:ascii="宋体" w:hAnsi="Times New Roman" w:eastAsia="宋体"/>
          <w:b w:val="false"/>
          <w:i w:val="false"/>
          <w:color w:val="000000"/>
          <w:sz w:val="22"/>
        </w:rPr>
        <w:t>为什么 RPC 可能早于属性同步进入</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SendBuffer</w:t>
      </w:r>
      <w:r>
        <w:rPr>
          <w:rFonts w:ascii="宋体" w:hAnsi="Times New Roman" w:eastAsia="宋体"/>
          <w:b w:val="false"/>
          <w:i w:val="false"/>
          <w:color w:val="000000"/>
          <w:sz w:val="22"/>
        </w:rPr>
        <w:t>？</w:t>
      </w:r>
    </w:p>
    <w:bookmarkEnd w:id="436"/>
    <w:bookmarkStart w:name="uc5f23da3" w:id="437"/>
    <w:p>
      <w:pPr>
        <w:numPr>
          <w:ilvl w:val="0"/>
          <w:numId w:val="51"/>
        </w:numPr>
        <w:spacing w:after="50" w:line="360" w:lineRule="auto" w:beforeLines="100"/>
        <w:ind w:left="360"/>
        <w:jc w:val="left"/>
      </w:pPr>
      <w:r>
        <w:rPr>
          <w:rFonts w:ascii="宋体" w:hAnsi="Times New Roman" w:eastAsia="宋体"/>
          <w:b w:val="false"/>
          <w:i w:val="false"/>
          <w:color w:val="000000"/>
          <w:sz w:val="22"/>
        </w:rPr>
        <w:t>如果 RPC 依赖某个属性已经同步，但属性还没到，会出现什么问题？</w:t>
      </w:r>
    </w:p>
    <w:bookmarkEnd w:id="437"/>
    <w:bookmarkStart w:name="ud53a1ade" w:id="438"/>
    <w:p>
      <w:pPr>
        <w:numPr>
          <w:ilvl w:val="0"/>
          <w:numId w:val="51"/>
        </w:numPr>
        <w:spacing w:after="50" w:line="360" w:lineRule="auto" w:beforeLines="100"/>
        <w:ind w:left="360"/>
        <w:jc w:val="left"/>
      </w:pPr>
      <w:r>
        <w:rPr>
          <w:rFonts w:ascii="宋体" w:hAnsi="Times New Roman" w:eastAsia="宋体"/>
          <w:b w:val="false"/>
          <w:i w:val="false"/>
          <w:color w:val="000000"/>
          <w:sz w:val="22"/>
        </w:rPr>
        <w:t>什么场景该用属性同步，什么场景该用 RPC？</w:t>
      </w:r>
    </w:p>
    <w:bookmarkEnd w:id="438"/>
    <w:bookmarkStart w:name="uef07b0ce" w:id="439"/>
    <w:p>
      <w:pPr>
        <w:numPr>
          <w:ilvl w:val="0"/>
          <w:numId w:val="51"/>
        </w:numPr>
        <w:spacing w:after="50" w:line="360" w:lineRule="auto" w:beforeLines="100"/>
        <w:ind w:left="360"/>
        <w:jc w:val="left"/>
      </w:pPr>
      <w:r>
        <w:rPr>
          <w:rFonts w:ascii="宋体" w:hAnsi="Times New Roman" w:eastAsia="宋体"/>
          <w:b w:val="false"/>
          <w:i w:val="false"/>
          <w:color w:val="000000"/>
          <w:sz w:val="22"/>
        </w:rPr>
        <w:t>为什么频繁状态更新通常不建议全靠 Reliable RPC 做？</w:t>
      </w:r>
    </w:p>
    <w:bookmarkEnd w:id="439"/>
    <w:bookmarkStart w:name="u8dc586e3" w:id="440"/>
    <w:p>
      <w:pPr>
        <w:spacing w:after="50" w:line="360" w:lineRule="auto" w:beforeLines="100"/>
        <w:ind w:left="0"/>
        <w:jc w:val="left"/>
      </w:pPr>
      <w:r>
        <w:rPr>
          <w:rFonts w:ascii="宋体" w:hAnsi="Times New Roman" w:eastAsia="宋体"/>
          <w:b w:val="false"/>
          <w:i w:val="false"/>
          <w:color w:val="000000"/>
          <w:sz w:val="22"/>
        </w:rPr>
        <w:t>十五、综合设计题</w:t>
      </w:r>
      <w:r>
        <w:rPr>
          <w:rFonts w:ascii="宋体" w:hAnsi="Times New Roman" w:eastAsia="宋体"/>
          <w:b w:val="false"/>
          <w:i w:val="false"/>
          <w:color w:val="000000"/>
          <w:sz w:val="22"/>
        </w:rPr>
        <w:t>面试官很喜欢把前面的知识拼起来问你。</w:t>
      </w:r>
    </w:p>
    <w:bookmarkEnd w:id="440"/>
    <w:bookmarkStart w:name="ub29eacd6" w:id="441"/>
    <w:p>
      <w:pPr>
        <w:numPr>
          <w:ilvl w:val="0"/>
          <w:numId w:val="52"/>
        </w:numPr>
        <w:spacing w:after="50" w:line="360" w:lineRule="auto" w:beforeLines="100"/>
        <w:ind w:left="360"/>
        <w:jc w:val="left"/>
      </w:pPr>
      <w:r>
        <w:rPr>
          <w:rFonts w:ascii="宋体" w:hAnsi="Times New Roman" w:eastAsia="宋体"/>
          <w:b w:val="false"/>
          <w:i w:val="false"/>
          <w:color w:val="000000"/>
          <w:sz w:val="22"/>
        </w:rPr>
        <w:t>如果要你解释“一个玩家从点击加入服务器到真正进入地图”的完整网络链路，你怎么讲？</w:t>
      </w:r>
    </w:p>
    <w:bookmarkEnd w:id="441"/>
    <w:bookmarkStart w:name="ube92d533" w:id="442"/>
    <w:p>
      <w:pPr>
        <w:numPr>
          <w:ilvl w:val="0"/>
          <w:numId w:val="52"/>
        </w:numPr>
        <w:spacing w:after="50" w:line="360" w:lineRule="auto" w:beforeLines="100"/>
        <w:ind w:left="360"/>
        <w:jc w:val="left"/>
      </w:pPr>
      <w:r>
        <w:rPr>
          <w:rFonts w:ascii="宋体" w:hAnsi="Times New Roman" w:eastAsia="宋体"/>
          <w:b w:val="false"/>
          <w:i w:val="false"/>
          <w:color w:val="000000"/>
          <w:sz w:val="22"/>
        </w:rPr>
        <w:t>如果某个客户端频繁掉线重连，UE 为什么还能尽量恢复会话？</w:t>
      </w:r>
    </w:p>
    <w:bookmarkEnd w:id="442"/>
    <w:bookmarkStart w:name="u5568aba2" w:id="443"/>
    <w:p>
      <w:pPr>
        <w:numPr>
          <w:ilvl w:val="0"/>
          <w:numId w:val="52"/>
        </w:numPr>
        <w:spacing w:after="50" w:line="360" w:lineRule="auto" w:beforeLines="100"/>
        <w:ind w:left="360"/>
        <w:jc w:val="left"/>
      </w:pPr>
      <w:r>
        <w:rPr>
          <w:rFonts w:ascii="宋体" w:hAnsi="Times New Roman" w:eastAsia="宋体"/>
          <w:b w:val="false"/>
          <w:i w:val="false"/>
          <w:color w:val="000000"/>
          <w:sz w:val="22"/>
        </w:rPr>
        <w:t>如果网络抖动严重，UE 为什么还能保证大部分游戏状态最终一致？</w:t>
      </w:r>
    </w:p>
    <w:bookmarkEnd w:id="443"/>
    <w:bookmarkStart w:name="uebf3b6cc" w:id="444"/>
    <w:p>
      <w:pPr>
        <w:numPr>
          <w:ilvl w:val="0"/>
          <w:numId w:val="52"/>
        </w:numPr>
        <w:spacing w:after="50" w:line="360" w:lineRule="auto" w:beforeLines="100"/>
        <w:ind w:left="360"/>
        <w:jc w:val="left"/>
      </w:pPr>
      <w:r>
        <w:rPr>
          <w:rFonts w:ascii="宋体" w:hAnsi="Times New Roman" w:eastAsia="宋体"/>
          <w:b w:val="false"/>
          <w:i w:val="false"/>
          <w:color w:val="000000"/>
          <w:sz w:val="22"/>
        </w:rPr>
        <w:t>为什么 UE 要把“连接握手”“登录鉴权”“场景加入”“Actor 同步”“属性同步”“RPC”拆成不同层次，而不是混在一起？</w:t>
      </w:r>
    </w:p>
    <w:bookmarkEnd w:id="444"/>
    <w:bookmarkStart w:name="udc6aeb77" w:id="445"/>
    <w:p>
      <w:pPr>
        <w:numPr>
          <w:ilvl w:val="0"/>
          <w:numId w:val="52"/>
        </w:numPr>
        <w:spacing w:after="50" w:line="360" w:lineRule="auto" w:beforeLines="100"/>
        <w:ind w:left="360"/>
        <w:jc w:val="left"/>
      </w:pPr>
      <w:r>
        <w:rPr>
          <w:rFonts w:ascii="宋体" w:hAnsi="Times New Roman" w:eastAsia="宋体"/>
          <w:b w:val="false"/>
          <w:i w:val="false"/>
          <w:color w:val="000000"/>
          <w:sz w:val="22"/>
        </w:rPr>
        <w:t>如果要优化大型场景下的同步性能，你优先看哪些点？</w:t>
      </w:r>
    </w:p>
    <w:bookmarkEnd w:id="445"/>
    <w:bookmarkStart w:name="u6ddd0f9d" w:id="446"/>
    <w:p>
      <w:pPr>
        <w:numPr>
          <w:ilvl w:val="0"/>
          <w:numId w:val="52"/>
        </w:numPr>
        <w:spacing w:after="50" w:line="360" w:lineRule="auto" w:beforeLines="100"/>
        <w:ind w:left="360"/>
        <w:jc w:val="left"/>
      </w:pPr>
      <w:r>
        <w:rPr>
          <w:rFonts w:ascii="宋体" w:hAnsi="Times New Roman" w:eastAsia="宋体"/>
          <w:b w:val="false"/>
          <w:i w:val="false"/>
          <w:color w:val="000000"/>
          <w:sz w:val="22"/>
        </w:rPr>
        <w:t>如果某个 Actor 同步带宽过高，你会从相关性、优先级、属性粒度、FastArray、RPC 使用方式中怎么排查？</w:t>
      </w:r>
    </w:p>
    <w:bookmarkEnd w:id="446"/>
    <w:bookmarkStart w:name="u5a303b11" w:id="447"/>
    <w:p>
      <w:pPr>
        <w:numPr>
          <w:ilvl w:val="0"/>
          <w:numId w:val="52"/>
        </w:numPr>
        <w:spacing w:after="50" w:line="360" w:lineRule="auto" w:beforeLines="100"/>
        <w:ind w:left="360"/>
        <w:jc w:val="left"/>
      </w:pPr>
      <w:r>
        <w:rPr>
          <w:rFonts w:ascii="宋体" w:hAnsi="Times New Roman" w:eastAsia="宋体"/>
          <w:b w:val="false"/>
          <w:i w:val="false"/>
          <w:color w:val="000000"/>
          <w:sz w:val="22"/>
        </w:rPr>
        <w:t>如果玩家感觉“技能特效先播了，但状态条还没更新”，从属性同步和 RPC 的角度你怎么解释？</w:t>
      </w:r>
    </w:p>
    <w:bookmarkEnd w:id="447"/>
    <w:bookmarkStart w:name="ubc25aec2" w:id="448"/>
    <w:p>
      <w:pPr>
        <w:numPr>
          <w:ilvl w:val="0"/>
          <w:numId w:val="52"/>
        </w:numPr>
        <w:spacing w:after="50" w:line="360" w:lineRule="auto" w:beforeLines="100"/>
        <w:ind w:left="360"/>
        <w:jc w:val="left"/>
      </w:pPr>
      <w:r>
        <w:rPr>
          <w:rFonts w:ascii="宋体" w:hAnsi="Times New Roman" w:eastAsia="宋体"/>
          <w:b w:val="false"/>
          <w:i w:val="false"/>
          <w:color w:val="000000"/>
          <w:sz w:val="22"/>
        </w:rPr>
        <w:t>如果某个对象引用在客户端经常是空，之后又突然恢复，你会想到哪一层机制？</w:t>
      </w:r>
    </w:p>
    <w:bookmarkEnd w:id="448"/>
    <w:bookmarkStart w:name="uddf7ea00" w:id="449"/>
    <w:p>
      <w:pPr>
        <w:numPr>
          <w:ilvl w:val="0"/>
          <w:numId w:val="52"/>
        </w:numPr>
        <w:spacing w:after="50" w:line="360" w:lineRule="auto" w:beforeLines="100"/>
        <w:ind w:left="360"/>
        <w:jc w:val="left"/>
      </w:pPr>
      <w:r>
        <w:rPr>
          <w:rFonts w:ascii="宋体" w:hAnsi="Times New Roman" w:eastAsia="宋体"/>
          <w:b w:val="false"/>
          <w:i w:val="false"/>
          <w:color w:val="000000"/>
          <w:sz w:val="22"/>
        </w:rPr>
        <w:t>如果服务器收到了来源未知的业务包，为什么不能直接处理？</w:t>
      </w:r>
    </w:p>
    <w:bookmarkEnd w:id="449"/>
    <w:bookmarkStart w:name="u9c05663f" w:id="450"/>
    <w:p>
      <w:pPr>
        <w:numPr>
          <w:ilvl w:val="0"/>
          <w:numId w:val="52"/>
        </w:numPr>
        <w:spacing w:after="50" w:line="360" w:lineRule="auto" w:beforeLines="100"/>
        <w:ind w:left="360"/>
        <w:jc w:val="left"/>
      </w:pPr>
      <w:r>
        <w:rPr>
          <w:rFonts w:ascii="宋体" w:hAnsi="Times New Roman" w:eastAsia="宋体"/>
          <w:b w:val="false"/>
          <w:i w:val="false"/>
          <w:color w:val="000000"/>
          <w:sz w:val="22"/>
        </w:rPr>
        <w:t>如果网络丢包很多，为什么属性同步比 Reliable RPC 更容易恢复？</w:t>
      </w:r>
    </w:p>
    <w:bookmarkEnd w:id="450"/>
    <w:bookmarkStart w:name="ue15679b8" w:id="451"/>
    <w:p>
      <w:pPr>
        <w:spacing w:after="50" w:line="360" w:lineRule="auto" w:beforeLines="100"/>
        <w:ind w:left="0"/>
        <w:jc w:val="left"/>
      </w:pPr>
      <w:r>
        <w:rPr>
          <w:rFonts w:ascii="宋体" w:hAnsi="Times New Roman" w:eastAsia="宋体"/>
          <w:b w:val="false"/>
          <w:i w:val="false"/>
          <w:color w:val="000000"/>
          <w:sz w:val="22"/>
        </w:rPr>
        <w:t>十六、很可能出现的“概念辨析题”</w:t>
      </w:r>
      <w:r>
        <w:rPr>
          <w:rFonts w:ascii="宋体" w:hAnsi="Times New Roman" w:eastAsia="宋体"/>
          <w:b w:val="false"/>
          <w:i w:val="false"/>
          <w:color w:val="000000"/>
          <w:sz w:val="22"/>
        </w:rPr>
        <w:t>这类题很考验你是不是“真的理解”，不是只会背流程。</w:t>
      </w:r>
    </w:p>
    <w:bookmarkEnd w:id="451"/>
    <w:bookmarkStart w:name="u4853970a" w:id="452"/>
    <w:p>
      <w:pPr>
        <w:numPr>
          <w:ilvl w:val="0"/>
          <w:numId w:val="53"/>
        </w:numPr>
        <w:spacing w:after="50" w:line="360" w:lineRule="auto" w:beforeLines="100"/>
        <w:ind w:left="360"/>
        <w:jc w:val="left"/>
      </w:pPr>
      <w:r>
        <w:rPr>
          <w:rFonts w:ascii="宋体" w:hAnsi="Courier New" w:eastAsia="宋体"/>
          <w:b w:val="false"/>
          <w:i w:val="false"/>
          <w:color w:val="000000"/>
          <w:sz w:val="22"/>
        </w:rPr>
        <w:t>NetDriver</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和</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PacketHandler</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的边界是什么？</w:t>
      </w:r>
    </w:p>
    <w:bookmarkEnd w:id="452"/>
    <w:bookmarkStart w:name="ucddce57f" w:id="453"/>
    <w:p>
      <w:pPr>
        <w:numPr>
          <w:ilvl w:val="0"/>
          <w:numId w:val="53"/>
        </w:numPr>
        <w:spacing w:after="50" w:line="360" w:lineRule="auto" w:beforeLines="100"/>
        <w:ind w:left="360"/>
        <w:jc w:val="left"/>
      </w:pPr>
      <w:r>
        <w:rPr>
          <w:rFonts w:ascii="宋体" w:hAnsi="Courier New" w:eastAsia="宋体"/>
          <w:b w:val="false"/>
          <w:i w:val="false"/>
          <w:color w:val="000000"/>
          <w:sz w:val="22"/>
        </w:rPr>
        <w:t>Connection</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和“底层 socket 连接”是同一个概念吗？</w:t>
      </w:r>
    </w:p>
    <w:bookmarkEnd w:id="453"/>
    <w:bookmarkStart w:name="u7e83a97a" w:id="454"/>
    <w:p>
      <w:pPr>
        <w:numPr>
          <w:ilvl w:val="0"/>
          <w:numId w:val="53"/>
        </w:numPr>
        <w:spacing w:after="50" w:line="360" w:lineRule="auto" w:beforeLines="100"/>
        <w:ind w:left="360"/>
        <w:jc w:val="left"/>
      </w:pPr>
      <w:r>
        <w:rPr>
          <w:rFonts w:ascii="宋体" w:hAnsi="Courier New" w:eastAsia="宋体"/>
          <w:b w:val="false"/>
          <w:i w:val="false"/>
          <w:color w:val="000000"/>
          <w:sz w:val="22"/>
        </w:rPr>
        <w:t>握手成功</w:t>
      </w:r>
      <w:r>
        <w:rPr>
          <w:rFonts w:ascii="宋体" w:hAnsi="Times New Roman" w:eastAsia="宋体"/>
          <w:b w:val="false"/>
          <w:i w:val="false"/>
          <w:color w:val="000000"/>
          <w:sz w:val="22"/>
        </w:rPr>
        <w:t>、</w:t>
      </w:r>
      <w:r>
        <w:rPr>
          <w:rFonts w:ascii="宋体" w:hAnsi="Courier New" w:eastAsia="宋体"/>
          <w:b w:val="false"/>
          <w:i w:val="false"/>
          <w:color w:val="000000"/>
          <w:sz w:val="22"/>
        </w:rPr>
        <w:t>登录成功</w:t>
      </w:r>
      <w:r>
        <w:rPr>
          <w:rFonts w:ascii="宋体" w:hAnsi="Times New Roman" w:eastAsia="宋体"/>
          <w:b w:val="false"/>
          <w:i w:val="false"/>
          <w:color w:val="000000"/>
          <w:sz w:val="22"/>
        </w:rPr>
        <w:t>、</w:t>
      </w:r>
      <w:r>
        <w:rPr>
          <w:rFonts w:ascii="宋体" w:hAnsi="Courier New" w:eastAsia="宋体"/>
          <w:b w:val="false"/>
          <w:i w:val="false"/>
          <w:color w:val="000000"/>
          <w:sz w:val="22"/>
        </w:rPr>
        <w:t>加入场景成功</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三者有什么区别？</w:t>
      </w:r>
    </w:p>
    <w:bookmarkEnd w:id="454"/>
    <w:bookmarkStart w:name="u4878f4f0" w:id="455"/>
    <w:p>
      <w:pPr>
        <w:numPr>
          <w:ilvl w:val="0"/>
          <w:numId w:val="53"/>
        </w:numPr>
        <w:spacing w:after="50" w:line="360" w:lineRule="auto" w:beforeLines="100"/>
        <w:ind w:left="360"/>
        <w:jc w:val="left"/>
      </w:pPr>
      <w:r>
        <w:rPr>
          <w:rFonts w:ascii="宋体" w:hAnsi="Courier New" w:eastAsia="宋体"/>
          <w:b w:val="false"/>
          <w:i w:val="false"/>
          <w:color w:val="000000"/>
          <w:sz w:val="22"/>
        </w:rPr>
        <w:t>Actor 首次同步</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和</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属性增量同步</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的区别是什么？</w:t>
      </w:r>
    </w:p>
    <w:bookmarkEnd w:id="455"/>
    <w:bookmarkStart w:name="ue37b63a8" w:id="456"/>
    <w:p>
      <w:pPr>
        <w:numPr>
          <w:ilvl w:val="0"/>
          <w:numId w:val="53"/>
        </w:numPr>
        <w:spacing w:after="50" w:line="360" w:lineRule="auto" w:beforeLines="100"/>
        <w:ind w:left="360"/>
        <w:jc w:val="left"/>
      </w:pPr>
      <w:r>
        <w:rPr>
          <w:rFonts w:ascii="宋体" w:hAnsi="Courier New" w:eastAsia="宋体"/>
          <w:b w:val="false"/>
          <w:i w:val="false"/>
          <w:color w:val="000000"/>
          <w:sz w:val="22"/>
        </w:rPr>
        <w:t>相关性</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和</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优先级</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的区别是什么？</w:t>
      </w:r>
    </w:p>
    <w:bookmarkEnd w:id="456"/>
    <w:bookmarkStart w:name="u0c759eae" w:id="457"/>
    <w:p>
      <w:pPr>
        <w:numPr>
          <w:ilvl w:val="0"/>
          <w:numId w:val="53"/>
        </w:numPr>
        <w:spacing w:after="50" w:line="360" w:lineRule="auto" w:beforeLines="100"/>
        <w:ind w:left="360"/>
        <w:jc w:val="left"/>
      </w:pPr>
      <w:r>
        <w:rPr>
          <w:rFonts w:ascii="宋体" w:hAnsi="Courier New" w:eastAsia="宋体"/>
          <w:b w:val="false"/>
          <w:i w:val="false"/>
          <w:color w:val="000000"/>
          <w:sz w:val="22"/>
        </w:rPr>
        <w:t>Reliable Bunch</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和“属性最终一致性”是不是一回事？</w:t>
      </w:r>
    </w:p>
    <w:bookmarkEnd w:id="457"/>
    <w:bookmarkStart w:name="u89c15a76" w:id="458"/>
    <w:p>
      <w:pPr>
        <w:numPr>
          <w:ilvl w:val="0"/>
          <w:numId w:val="53"/>
        </w:numPr>
        <w:spacing w:after="50" w:line="360" w:lineRule="auto" w:beforeLines="100"/>
        <w:ind w:left="360"/>
        <w:jc w:val="left"/>
      </w:pPr>
      <w:r>
        <w:rPr>
          <w:rFonts w:ascii="宋体" w:hAnsi="Courier New" w:eastAsia="宋体"/>
          <w:b w:val="false"/>
          <w:i w:val="false"/>
          <w:color w:val="000000"/>
          <w:sz w:val="22"/>
        </w:rPr>
        <w:t>RPC 可靠</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和“状态一定按你想要的时序到达”是不是一回事？</w:t>
      </w:r>
    </w:p>
    <w:bookmarkEnd w:id="458"/>
    <w:bookmarkStart w:name="uaeed4c2a" w:id="459"/>
    <w:p>
      <w:pPr>
        <w:numPr>
          <w:ilvl w:val="0"/>
          <w:numId w:val="53"/>
        </w:numPr>
        <w:spacing w:after="50" w:line="360" w:lineRule="auto" w:beforeLines="100"/>
        <w:ind w:left="360"/>
        <w:jc w:val="left"/>
      </w:pPr>
      <w:r>
        <w:rPr>
          <w:rFonts w:ascii="宋体" w:hAnsi="Courier New" w:eastAsia="宋体"/>
          <w:b w:val="false"/>
          <w:i w:val="false"/>
          <w:color w:val="000000"/>
          <w:sz w:val="22"/>
        </w:rPr>
        <w:t>NetGUID 导出</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和“对象创建”之间是什么关系？</w:t>
      </w:r>
    </w:p>
    <w:bookmarkEnd w:id="459"/>
    <w:bookmarkStart w:name="u06341f6f" w:id="460"/>
    <w:p>
      <w:pPr>
        <w:numPr>
          <w:ilvl w:val="0"/>
          <w:numId w:val="53"/>
        </w:numPr>
        <w:spacing w:after="50" w:line="360" w:lineRule="auto" w:beforeLines="100"/>
        <w:ind w:left="360"/>
        <w:jc w:val="left"/>
      </w:pPr>
      <w:r>
        <w:rPr>
          <w:rFonts w:ascii="宋体" w:hAnsi="Courier New" w:eastAsia="宋体"/>
          <w:b w:val="false"/>
          <w:i w:val="false"/>
          <w:color w:val="000000"/>
          <w:sz w:val="22"/>
        </w:rPr>
        <w:t>ShadowBuffer</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和</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FRepState</w:t>
      </w:r>
      <w:r>
        <w:rPr>
          <w:rFonts w:ascii="宋体" w:hAnsi="Times New Roman" w:eastAsia="宋体"/>
          <w:b w:val="false"/>
          <w:i w:val="false"/>
          <w:color w:val="000000"/>
          <w:sz w:val="22"/>
        </w:rPr>
        <w:t>、</w:t>
      </w:r>
      <w:r>
        <w:rPr>
          <w:rFonts w:ascii="宋体" w:hAnsi="Courier New" w:eastAsia="宋体"/>
          <w:b w:val="false"/>
          <w:i w:val="false"/>
          <w:color w:val="000000"/>
          <w:sz w:val="22"/>
        </w:rPr>
        <w:t>FRepChangelistState</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各自持有的数据为什么不完全一样？</w:t>
      </w:r>
    </w:p>
    <w:bookmarkEnd w:id="460"/>
    <w:bookmarkStart w:name="u4778e890" w:id="461"/>
    <w:p>
      <w:pPr>
        <w:numPr>
          <w:ilvl w:val="0"/>
          <w:numId w:val="53"/>
        </w:numPr>
        <w:spacing w:after="50" w:line="360" w:lineRule="auto" w:beforeLines="100"/>
        <w:ind w:left="360"/>
        <w:jc w:val="left"/>
      </w:pPr>
      <w:r>
        <w:rPr>
          <w:rFonts w:ascii="宋体" w:hAnsi="Courier New" w:eastAsia="宋体"/>
          <w:b w:val="false"/>
          <w:i w:val="false"/>
          <w:color w:val="000000"/>
          <w:sz w:val="22"/>
        </w:rPr>
        <w:t>Ack/Nak</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和</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RepNotify</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分别属于哪一层概念？</w:t>
      </w:r>
    </w:p>
    <w:bookmarkEnd w:id="461"/>
    <w:bookmarkStart w:name="u90e96f54" w:id="462"/>
    <w:p>
      <w:pPr>
        <w:spacing w:after="50" w:line="360" w:lineRule="auto" w:beforeLines="100"/>
        <w:ind w:left="0"/>
        <w:jc w:val="left"/>
      </w:pPr>
      <w:r>
        <w:rPr>
          <w:rFonts w:ascii="宋体" w:hAnsi="Times New Roman" w:eastAsia="宋体"/>
          <w:b w:val="false"/>
          <w:i w:val="false"/>
          <w:color w:val="000000"/>
          <w:sz w:val="22"/>
        </w:rPr>
        <w:t>十七、你最好额外补充的几个点</w:t>
      </w:r>
      <w:r>
        <w:rPr>
          <w:rFonts w:ascii="宋体" w:hAnsi="Times New Roman" w:eastAsia="宋体"/>
          <w:b w:val="false"/>
          <w:i w:val="false"/>
          <w:color w:val="000000"/>
          <w:sz w:val="22"/>
        </w:rPr>
        <w:t>这些不算偏离你笔记，但面试时很容易被顺手问到，建议你准备一下。</w:t>
      </w:r>
    </w:p>
    <w:bookmarkEnd w:id="462"/>
    <w:bookmarkStart w:name="u7a5fb30a" w:id="463"/>
    <w:p>
      <w:pPr>
        <w:numPr>
          <w:ilvl w:val="0"/>
          <w:numId w:val="54"/>
        </w:numPr>
        <w:spacing w:after="50" w:line="360" w:lineRule="auto" w:beforeLines="100"/>
        <w:ind w:left="360"/>
        <w:jc w:val="left"/>
      </w:pPr>
      <w:r>
        <w:rPr>
          <w:rFonts w:ascii="宋体" w:hAnsi="Courier New" w:eastAsia="宋体"/>
          <w:b w:val="false"/>
          <w:i w:val="false"/>
          <w:color w:val="000000"/>
          <w:sz w:val="22"/>
        </w:rPr>
        <w:t>Reliable</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和</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Unreliable</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的适用场景总结</w:t>
      </w:r>
    </w:p>
    <w:bookmarkEnd w:id="463"/>
    <w:bookmarkStart w:name="ub088dba3" w:id="464"/>
    <w:p>
      <w:pPr>
        <w:numPr>
          <w:ilvl w:val="0"/>
          <w:numId w:val="54"/>
        </w:numPr>
        <w:spacing w:after="50" w:line="360" w:lineRule="auto" w:beforeLines="100"/>
        <w:ind w:left="360"/>
        <w:jc w:val="left"/>
      </w:pPr>
      <w:r>
        <w:rPr>
          <w:rFonts w:ascii="宋体" w:hAnsi="Courier New" w:eastAsia="宋体"/>
          <w:b w:val="false"/>
          <w:i w:val="false"/>
          <w:color w:val="000000"/>
          <w:sz w:val="22"/>
        </w:rPr>
        <w:t>Ownership</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对 RPC 调用权限的影响</w:t>
      </w:r>
    </w:p>
    <w:bookmarkEnd w:id="464"/>
    <w:bookmarkStart w:name="u302a93bb" w:id="465"/>
    <w:p>
      <w:pPr>
        <w:numPr>
          <w:ilvl w:val="0"/>
          <w:numId w:val="54"/>
        </w:numPr>
        <w:spacing w:after="50" w:line="360" w:lineRule="auto" w:beforeLines="100"/>
        <w:ind w:left="360"/>
        <w:jc w:val="left"/>
      </w:pPr>
      <w:r>
        <w:rPr>
          <w:rFonts w:ascii="宋体" w:hAnsi="Courier New" w:eastAsia="宋体"/>
          <w:b w:val="false"/>
          <w:i w:val="false"/>
          <w:color w:val="000000"/>
          <w:sz w:val="22"/>
        </w:rPr>
        <w:t>Actor relevancy</w:t>
      </w:r>
      <w:r>
        <w:rPr>
          <w:rFonts w:ascii="宋体" w:hAnsi="Times New Roman" w:eastAsia="宋体"/>
          <w:b w:val="false"/>
          <w:i w:val="false"/>
          <w:color w:val="000000"/>
          <w:sz w:val="22"/>
        </w:rPr>
        <w:t>、</w:t>
      </w:r>
      <w:r>
        <w:rPr>
          <w:rFonts w:ascii="宋体" w:hAnsi="Courier New" w:eastAsia="宋体"/>
          <w:b w:val="false"/>
          <w:i w:val="false"/>
          <w:color w:val="000000"/>
          <w:sz w:val="22"/>
        </w:rPr>
        <w:t>NetDormancy</w:t>
      </w:r>
      <w:r>
        <w:rPr>
          <w:rFonts w:ascii="宋体" w:hAnsi="Times New Roman" w:eastAsia="宋体"/>
          <w:b w:val="false"/>
          <w:i w:val="false"/>
          <w:color w:val="000000"/>
          <w:sz w:val="22"/>
        </w:rPr>
        <w:t>、</w:t>
      </w:r>
      <w:r>
        <w:rPr>
          <w:rFonts w:ascii="宋体" w:hAnsi="Courier New" w:eastAsia="宋体"/>
          <w:b w:val="false"/>
          <w:i w:val="false"/>
          <w:color w:val="000000"/>
          <w:sz w:val="22"/>
        </w:rPr>
        <w:t>NetUpdateFrequency</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这几个同步优化概念</w:t>
      </w:r>
    </w:p>
    <w:bookmarkEnd w:id="465"/>
    <w:bookmarkStart w:name="u6428fdbc" w:id="466"/>
    <w:p>
      <w:pPr>
        <w:numPr>
          <w:ilvl w:val="0"/>
          <w:numId w:val="54"/>
        </w:numPr>
        <w:spacing w:after="50" w:line="360" w:lineRule="auto" w:beforeLines="100"/>
        <w:ind w:left="360"/>
        <w:jc w:val="left"/>
      </w:pPr>
      <w:r>
        <w:rPr>
          <w:rFonts w:ascii="宋体" w:hAnsi="Courier New" w:eastAsia="宋体"/>
          <w:b w:val="false"/>
          <w:i w:val="false"/>
          <w:color w:val="000000"/>
          <w:sz w:val="22"/>
        </w:rPr>
        <w:t>FastArraySerializer</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为什么比普通</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TArray</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更适合高频同步列表</w:t>
      </w:r>
    </w:p>
    <w:bookmarkEnd w:id="466"/>
    <w:bookmarkStart w:name="uc965d27d" w:id="467"/>
    <w:p>
      <w:pPr>
        <w:numPr>
          <w:ilvl w:val="0"/>
          <w:numId w:val="54"/>
        </w:numPr>
        <w:spacing w:after="50" w:line="360" w:lineRule="auto" w:beforeLines="100"/>
        <w:ind w:left="360"/>
        <w:jc w:val="left"/>
      </w:pPr>
      <w:r>
        <w:rPr>
          <w:rFonts w:ascii="宋体" w:hAnsi="Courier New" w:eastAsia="宋体"/>
          <w:b w:val="false"/>
          <w:i w:val="false"/>
          <w:color w:val="000000"/>
          <w:sz w:val="22"/>
        </w:rPr>
        <w:t>RepNotify</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的触发时机与使用注意事项</w:t>
      </w:r>
    </w:p>
    <w:bookmarkEnd w:id="467"/>
    <w:bookmarkStart w:name="uf5d6c50b" w:id="468"/>
    <w:p>
      <w:pPr>
        <w:numPr>
          <w:ilvl w:val="0"/>
          <w:numId w:val="54"/>
        </w:numPr>
        <w:spacing w:after="50" w:line="360" w:lineRule="auto" w:beforeLines="100"/>
        <w:ind w:left="360"/>
        <w:jc w:val="left"/>
      </w:pPr>
      <w:r>
        <w:rPr>
          <w:rFonts w:ascii="宋体" w:hAnsi="Times New Roman" w:eastAsia="宋体"/>
          <w:b w:val="false"/>
          <w:i w:val="false"/>
          <w:color w:val="000000"/>
          <w:sz w:val="22"/>
        </w:rPr>
        <w:t>监听服务器和专用服务器的差异</w:t>
      </w:r>
    </w:p>
    <w:bookmarkEnd w:id="468"/>
    <w:bookmarkStart w:name="u51832e66" w:id="469"/>
    <w:p>
      <w:pPr>
        <w:numPr>
          <w:ilvl w:val="0"/>
          <w:numId w:val="54"/>
        </w:numPr>
        <w:spacing w:after="50" w:line="360" w:lineRule="auto" w:beforeLines="100"/>
        <w:ind w:left="360"/>
        <w:jc w:val="left"/>
      </w:pPr>
      <w:r>
        <w:rPr>
          <w:rFonts w:ascii="宋体" w:hAnsi="Times New Roman" w:eastAsia="宋体"/>
          <w:b w:val="false"/>
          <w:i w:val="false"/>
          <w:color w:val="000000"/>
          <w:sz w:val="22"/>
        </w:rPr>
        <w:t>客户端预测、服务端校验、回滚/校正这类“更上层”的同步策略</w:t>
      </w:r>
    </w:p>
    <w:bookmarkEnd w:id="469"/>
    <w:bookmarkStart w:name="ufaa10566" w:id="470"/>
    <w:p>
      <w:pPr>
        <w:numPr>
          <w:ilvl w:val="0"/>
          <w:numId w:val="54"/>
        </w:numPr>
        <w:spacing w:after="50" w:line="360" w:lineRule="auto" w:beforeLines="100"/>
        <w:ind w:left="360"/>
        <w:jc w:val="left"/>
      </w:pPr>
      <w:r>
        <w:rPr>
          <w:rFonts w:ascii="宋体" w:hAnsi="Times New Roman" w:eastAsia="宋体"/>
          <w:b w:val="false"/>
          <w:i w:val="false"/>
          <w:color w:val="000000"/>
          <w:sz w:val="22"/>
        </w:rPr>
        <w:t>为什么“客户端表现逻辑”和“最终权威状态”往往不是同一时刻更新</w:t>
      </w:r>
    </w:p>
    <w:bookmarkEnd w:id="470"/>
    <w:bookmarkStart w:name="u6e45cba6" w:id="471"/>
    <w:p>
      <w:pPr>
        <w:spacing w:after="50" w:line="360" w:lineRule="auto" w:beforeLines="100"/>
        <w:ind w:left="0"/>
        <w:jc w:val="left"/>
      </w:pPr>
      <w:r>
        <w:rPr>
          <w:rFonts w:ascii="宋体" w:hAnsi="Times New Roman" w:eastAsia="宋体"/>
          <w:b w:val="false"/>
          <w:i w:val="false"/>
          <w:color w:val="000000"/>
          <w:sz w:val="22"/>
        </w:rPr>
        <w:t>十八、建议你重点准备成“标准答案”的题</w:t>
      </w:r>
      <w:r>
        <w:rPr>
          <w:rFonts w:ascii="宋体" w:hAnsi="Times New Roman" w:eastAsia="宋体"/>
          <w:b w:val="false"/>
          <w:i w:val="false"/>
          <w:color w:val="000000"/>
          <w:sz w:val="22"/>
        </w:rPr>
        <w:t>如果时间有限，先把下面 12 题练熟，面试收益最高：</w:t>
      </w:r>
    </w:p>
    <w:bookmarkEnd w:id="471"/>
    <w:bookmarkStart w:name="u6f5bb370" w:id="472"/>
    <w:p>
      <w:pPr>
        <w:numPr>
          <w:ilvl w:val="0"/>
          <w:numId w:val="55"/>
        </w:numPr>
        <w:spacing w:after="50" w:line="360" w:lineRule="auto" w:beforeLines="100"/>
        <w:ind w:left="360"/>
        <w:jc w:val="left"/>
      </w:pPr>
      <w:r>
        <w:rPr>
          <w:rFonts w:ascii="宋体" w:hAnsi="Times New Roman" w:eastAsia="宋体"/>
          <w:b w:val="false"/>
          <w:i w:val="false"/>
          <w:color w:val="000000"/>
          <w:sz w:val="22"/>
        </w:rPr>
        <w:t>UE5 网络整体分层结构是什么？</w:t>
      </w:r>
      <w:r>
        <w:rPr>
          <w:rFonts w:ascii="宋体" w:hAnsi="Courier New" w:eastAsia="宋体"/>
          <w:b w:val="false"/>
          <w:i w:val="false"/>
          <w:color w:val="000000"/>
          <w:sz w:val="22"/>
        </w:rPr>
        <w:t>NetDriver</w:t>
      </w:r>
      <w:r>
        <w:rPr>
          <w:rFonts w:ascii="宋体" w:hAnsi="Times New Roman" w:eastAsia="宋体"/>
          <w:b w:val="false"/>
          <w:i w:val="false"/>
          <w:color w:val="000000"/>
          <w:sz w:val="22"/>
        </w:rPr>
        <w:t>、</w:t>
      </w:r>
      <w:r>
        <w:rPr>
          <w:rFonts w:ascii="宋体" w:hAnsi="Courier New" w:eastAsia="宋体"/>
          <w:b w:val="false"/>
          <w:i w:val="false"/>
          <w:color w:val="000000"/>
          <w:sz w:val="22"/>
        </w:rPr>
        <w:t>NetConnection</w:t>
      </w:r>
      <w:r>
        <w:rPr>
          <w:rFonts w:ascii="宋体" w:hAnsi="Times New Roman" w:eastAsia="宋体"/>
          <w:b w:val="false"/>
          <w:i w:val="false"/>
          <w:color w:val="000000"/>
          <w:sz w:val="22"/>
        </w:rPr>
        <w:t>、</w:t>
      </w:r>
      <w:r>
        <w:rPr>
          <w:rFonts w:ascii="宋体" w:hAnsi="Courier New" w:eastAsia="宋体"/>
          <w:b w:val="false"/>
          <w:i w:val="false"/>
          <w:color w:val="000000"/>
          <w:sz w:val="22"/>
        </w:rPr>
        <w:t>Channel</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各负责什么？</w:t>
      </w:r>
    </w:p>
    <w:bookmarkEnd w:id="472"/>
    <w:bookmarkStart w:name="u594b889a" w:id="473"/>
    <w:p>
      <w:pPr>
        <w:numPr>
          <w:ilvl w:val="0"/>
          <w:numId w:val="55"/>
        </w:numPr>
        <w:spacing w:after="50" w:line="360" w:lineRule="auto" w:beforeLines="100"/>
        <w:ind w:left="360"/>
        <w:jc w:val="left"/>
      </w:pPr>
      <w:r>
        <w:rPr>
          <w:rFonts w:ascii="宋体" w:hAnsi="Times New Roman" w:eastAsia="宋体"/>
          <w:b w:val="false"/>
          <w:i w:val="false"/>
          <w:color w:val="000000"/>
          <w:sz w:val="22"/>
        </w:rPr>
        <w:t>客户端和服务端的连接初始化流程分别是什么？</w:t>
      </w:r>
    </w:p>
    <w:bookmarkEnd w:id="473"/>
    <w:bookmarkStart w:name="ua1e656fd" w:id="474"/>
    <w:p>
      <w:pPr>
        <w:numPr>
          <w:ilvl w:val="0"/>
          <w:numId w:val="55"/>
        </w:numPr>
        <w:spacing w:after="50" w:line="360" w:lineRule="auto" w:beforeLines="100"/>
        <w:ind w:left="360"/>
        <w:jc w:val="left"/>
      </w:pPr>
      <w:r>
        <w:rPr>
          <w:rFonts w:ascii="宋体" w:hAnsi="Times New Roman" w:eastAsia="宋体"/>
          <w:b w:val="false"/>
          <w:i w:val="false"/>
          <w:color w:val="000000"/>
          <w:sz w:val="22"/>
        </w:rPr>
        <w:t>UE 的握手流程是什么？</w:t>
      </w:r>
      <w:r>
        <w:rPr>
          <w:rFonts w:ascii="宋体" w:hAnsi="Courier New" w:eastAsia="宋体"/>
          <w:b w:val="false"/>
          <w:i w:val="false"/>
          <w:color w:val="000000"/>
          <w:sz w:val="22"/>
        </w:rPr>
        <w:t>InitialPacket -&gt; Challenge -&gt; Response -&gt; Ack</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每一步做了什么？</w:t>
      </w:r>
    </w:p>
    <w:bookmarkEnd w:id="474"/>
    <w:bookmarkStart w:name="u31a8fa57" w:id="475"/>
    <w:p>
      <w:pPr>
        <w:numPr>
          <w:ilvl w:val="0"/>
          <w:numId w:val="55"/>
        </w:numPr>
        <w:spacing w:after="50" w:line="360" w:lineRule="auto" w:beforeLines="100"/>
        <w:ind w:left="360"/>
        <w:jc w:val="left"/>
      </w:pPr>
      <w:r>
        <w:rPr>
          <w:rFonts w:ascii="宋体" w:hAnsi="Times New Roman" w:eastAsia="宋体"/>
          <w:b w:val="false"/>
          <w:i w:val="false"/>
          <w:color w:val="000000"/>
          <w:sz w:val="22"/>
        </w:rPr>
        <w:t>重连为什么能在地址变化后仍识别原连接？</w:t>
      </w:r>
    </w:p>
    <w:bookmarkEnd w:id="475"/>
    <w:bookmarkStart w:name="u2d4666c9" w:id="476"/>
    <w:p>
      <w:pPr>
        <w:numPr>
          <w:ilvl w:val="0"/>
          <w:numId w:val="55"/>
        </w:numPr>
        <w:spacing w:after="50" w:line="360" w:lineRule="auto" w:beforeLines="100"/>
        <w:ind w:left="360"/>
        <w:jc w:val="left"/>
      </w:pPr>
      <w:r>
        <w:rPr>
          <w:rFonts w:ascii="宋体" w:hAnsi="Courier New" w:eastAsia="宋体"/>
          <w:b w:val="false"/>
          <w:i w:val="false"/>
          <w:color w:val="000000"/>
          <w:sz w:val="22"/>
        </w:rPr>
        <w:t>TickDispatch</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收包的大概流程是什么？</w:t>
      </w:r>
    </w:p>
    <w:bookmarkEnd w:id="476"/>
    <w:bookmarkStart w:name="u55c6db75" w:id="477"/>
    <w:p>
      <w:pPr>
        <w:numPr>
          <w:ilvl w:val="0"/>
          <w:numId w:val="55"/>
        </w:numPr>
        <w:spacing w:after="50" w:line="360" w:lineRule="auto" w:beforeLines="100"/>
        <w:ind w:left="360"/>
        <w:jc w:val="left"/>
      </w:pPr>
      <w:r>
        <w:rPr>
          <w:rFonts w:ascii="宋体" w:hAnsi="Times New Roman" w:eastAsia="宋体"/>
          <w:b w:val="false"/>
          <w:i w:val="false"/>
          <w:color w:val="000000"/>
          <w:sz w:val="22"/>
        </w:rPr>
        <w:t>UE 为什么能在 UDP 上实现可靠传输？</w:t>
      </w:r>
      <w:r>
        <w:rPr>
          <w:rFonts w:ascii="宋体" w:hAnsi="Courier New" w:eastAsia="宋体"/>
          <w:b w:val="false"/>
          <w:i w:val="false"/>
          <w:color w:val="000000"/>
          <w:sz w:val="22"/>
        </w:rPr>
        <w:t>Seq/AckSeq/History</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分别是什么？</w:t>
      </w:r>
    </w:p>
    <w:bookmarkEnd w:id="477"/>
    <w:bookmarkStart w:name="u60deca47" w:id="478"/>
    <w:p>
      <w:pPr>
        <w:numPr>
          <w:ilvl w:val="0"/>
          <w:numId w:val="55"/>
        </w:numPr>
        <w:spacing w:after="50" w:line="360" w:lineRule="auto" w:beforeLines="100"/>
        <w:ind w:left="360"/>
        <w:jc w:val="left"/>
      </w:pPr>
      <w:r>
        <w:rPr>
          <w:rFonts w:ascii="宋体" w:hAnsi="Courier New" w:eastAsia="宋体"/>
          <w:b w:val="false"/>
          <w:i w:val="false"/>
          <w:color w:val="000000"/>
          <w:sz w:val="22"/>
        </w:rPr>
        <w:t>PacketOrderCache</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是做什么的？为什么要允许一定程度乱序缓存？</w:t>
      </w:r>
    </w:p>
    <w:bookmarkEnd w:id="478"/>
    <w:bookmarkStart w:name="u29b7061d" w:id="479"/>
    <w:p>
      <w:pPr>
        <w:numPr>
          <w:ilvl w:val="0"/>
          <w:numId w:val="55"/>
        </w:numPr>
        <w:spacing w:after="50" w:line="360" w:lineRule="auto" w:beforeLines="100"/>
        <w:ind w:left="360"/>
        <w:jc w:val="left"/>
      </w:pPr>
      <w:r>
        <w:rPr>
          <w:rFonts w:ascii="宋体" w:hAnsi="Courier New" w:eastAsia="宋体"/>
          <w:b w:val="false"/>
          <w:i w:val="false"/>
          <w:color w:val="000000"/>
          <w:sz w:val="22"/>
        </w:rPr>
        <w:t>ServerReplicateActors</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做了什么？Actor 为什么不是每帧全量同步？</w:t>
      </w:r>
    </w:p>
    <w:bookmarkEnd w:id="479"/>
    <w:bookmarkStart w:name="uce5f9241" w:id="480"/>
    <w:p>
      <w:pPr>
        <w:numPr>
          <w:ilvl w:val="0"/>
          <w:numId w:val="55"/>
        </w:numPr>
        <w:spacing w:after="50" w:line="360" w:lineRule="auto" w:beforeLines="100"/>
        <w:ind w:left="360"/>
        <w:jc w:val="left"/>
      </w:pPr>
      <w:r>
        <w:rPr>
          <w:rFonts w:ascii="宋体" w:hAnsi="Times New Roman" w:eastAsia="宋体"/>
          <w:b w:val="false"/>
          <w:i w:val="false"/>
          <w:color w:val="000000"/>
          <w:sz w:val="22"/>
        </w:rPr>
        <w:t>属性同步为什么基于 ShadowBuffer 做内存比对？</w:t>
      </w:r>
    </w:p>
    <w:bookmarkEnd w:id="480"/>
    <w:bookmarkStart w:name="u1d52c0fd" w:id="481"/>
    <w:p>
      <w:pPr>
        <w:numPr>
          <w:ilvl w:val="0"/>
          <w:numId w:val="55"/>
        </w:numPr>
        <w:spacing w:after="50" w:line="360" w:lineRule="auto" w:beforeLines="100"/>
        <w:ind w:left="360"/>
        <w:jc w:val="left"/>
      </w:pPr>
      <w:r>
        <w:rPr>
          <w:rFonts w:ascii="宋体" w:hAnsi="Courier New" w:eastAsia="宋体"/>
          <w:b w:val="false"/>
          <w:i w:val="false"/>
          <w:color w:val="000000"/>
          <w:sz w:val="22"/>
        </w:rPr>
        <w:t>FRepLayout</w:t>
      </w:r>
      <w:r>
        <w:rPr>
          <w:rFonts w:ascii="宋体" w:hAnsi="Times New Roman" w:eastAsia="宋体"/>
          <w:b w:val="false"/>
          <w:i w:val="false"/>
          <w:color w:val="000000"/>
          <w:sz w:val="22"/>
        </w:rPr>
        <w:t>、</w:t>
      </w:r>
      <w:r>
        <w:rPr>
          <w:rFonts w:ascii="宋体" w:hAnsi="Courier New" w:eastAsia="宋体"/>
          <w:b w:val="false"/>
          <w:i w:val="false"/>
          <w:color w:val="000000"/>
          <w:sz w:val="22"/>
        </w:rPr>
        <w:t>FRepState</w:t>
      </w:r>
      <w:r>
        <w:rPr>
          <w:rFonts w:ascii="宋体" w:hAnsi="Times New Roman" w:eastAsia="宋体"/>
          <w:b w:val="false"/>
          <w:i w:val="false"/>
          <w:color w:val="000000"/>
          <w:sz w:val="22"/>
        </w:rPr>
        <w:t>、</w:t>
      </w:r>
      <w:r>
        <w:rPr>
          <w:rFonts w:ascii="宋体" w:hAnsi="Courier New" w:eastAsia="宋体"/>
          <w:b w:val="false"/>
          <w:i w:val="false"/>
          <w:color w:val="000000"/>
          <w:sz w:val="22"/>
        </w:rPr>
        <w:t>FObjectReplicator</w:t>
      </w:r>
      <w:r>
        <w:rPr>
          <w:rFonts w:ascii="宋体" w:hAnsi="Times New Roman" w:eastAsia="宋体"/>
          <w:b w:val="false"/>
          <w:i w:val="false"/>
          <w:color w:val="000000"/>
          <w:sz w:val="22"/>
        </w:rPr>
        <w:t>、</w:t>
      </w:r>
      <w:r>
        <w:rPr>
          <w:rFonts w:ascii="宋体" w:hAnsi="Courier New" w:eastAsia="宋体"/>
          <w:b w:val="false"/>
          <w:i w:val="false"/>
          <w:color w:val="000000"/>
          <w:sz w:val="22"/>
        </w:rPr>
        <w:t>FReplicationChangelistMgr</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各自职责是什么？</w:t>
      </w:r>
    </w:p>
    <w:bookmarkEnd w:id="481"/>
    <w:bookmarkStart w:name="ubf7a40af" w:id="482"/>
    <w:p>
      <w:pPr>
        <w:numPr>
          <w:ilvl w:val="0"/>
          <w:numId w:val="55"/>
        </w:numPr>
        <w:spacing w:after="50" w:line="360" w:lineRule="auto" w:beforeLines="100"/>
        <w:ind w:left="360"/>
        <w:jc w:val="left"/>
      </w:pPr>
      <w:r>
        <w:rPr>
          <w:rFonts w:ascii="宋体" w:hAnsi="Times New Roman" w:eastAsia="宋体"/>
          <w:b w:val="false"/>
          <w:i w:val="false"/>
          <w:color w:val="000000"/>
          <w:sz w:val="22"/>
        </w:rPr>
        <w:t>RPC 和属性同步的底层共性与本质区别是什么？</w:t>
      </w:r>
    </w:p>
    <w:bookmarkEnd w:id="482"/>
    <w:bookmarkStart w:name="uf994120d" w:id="483"/>
    <w:p>
      <w:pPr>
        <w:numPr>
          <w:ilvl w:val="0"/>
          <w:numId w:val="55"/>
        </w:numPr>
        <w:spacing w:after="50" w:line="360" w:lineRule="auto" w:beforeLines="100"/>
        <w:ind w:left="360"/>
        <w:jc w:val="left"/>
      </w:pPr>
      <w:r>
        <w:rPr>
          <w:rFonts w:ascii="宋体" w:hAnsi="Times New Roman" w:eastAsia="宋体"/>
          <w:b w:val="false"/>
          <w:i w:val="false"/>
          <w:color w:val="000000"/>
          <w:sz w:val="22"/>
        </w:rPr>
        <w:t>为什么会出现“RPC 先到，但依赖的属性还没同步到”的问题？</w:t>
      </w:r>
    </w:p>
    <w:bookmarkEnd w:id="483"/>
    <w:sectPr>
      <w:pgSz w:w="11907" w:h="16839" w:code="9"/>
      <w:pgMar w:top="1440" w:right="1440" w:bottom="1440" w:left="1440"/>
    </w:sectPr>
  </w:body>
</w:document>
</file>

<file path=word/numbering.xml><?xml version="1.0" encoding="utf-8"?>
<w:numbering xmlns:w="http://schemas.openxmlformats.org/wordprocessingml/2006/main" xmlns:r="http://schemas.openxmlformats.org/officeDocument/2006/relationships" xmlns:m="http://schemas.openxmlformats.org/officeDocument/2006/math" xmlns:w14="http://schemas.microsoft.com/office/word/2010/wordml" xmlns:w15="http://schemas.microsoft.com/office/word/2012/wordml"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multilevel"/>
    <w:lvl w:ilvl="0">
      <w:start w:val="1"/>
      <w:numFmt w:val="bullet"/>
      <w:lvlText w:val=""/>
      <w:lvlJc w:val="left"/>
      <w:pPr>
        <w:ind w:left="960" w:hanging="360"/>
      </w:pPr>
      <w:rPr>
        <w:rFonts w:hint="default" w:ascii="Symbol" w:hAnsi="Symbol"/>
      </w:rPr>
    </w:lvl>
  </w:abstractNum>
  <w:abstractNum w:abstractNumId="2">
    <w:multiLevelType w:val="multilevel"/>
    <w:lvl w:ilvl="0">
      <w:start w:val="1"/>
      <w:numFmt w:val="bullet"/>
      <w:lvlText w:val=""/>
      <w:lvlJc w:val="left"/>
      <w:pPr>
        <w:ind w:left="960" w:hanging="360"/>
      </w:pPr>
      <w:rPr>
        <w:rFonts w:hint="default" w:ascii="Symbol" w:hAnsi="Symbol"/>
      </w:rPr>
    </w:lvl>
  </w:abstractNum>
  <w:abstractNum w:abstractNumId="3">
    <w:multiLevelType w:val="multilevel"/>
    <w:lvl w:ilvl="0">
      <w:start w:val="1"/>
      <w:numFmt w:val="bullet"/>
      <w:lvlText w:val=""/>
      <w:lvlJc w:val="left"/>
      <w:pPr>
        <w:ind w:left="960" w:hanging="360"/>
      </w:pPr>
      <w:rPr>
        <w:rFonts w:hint="default" w:ascii="Symbol" w:hAnsi="Symbol"/>
      </w:rPr>
    </w:lvl>
  </w:abstractNum>
  <w:abstractNum w:abstractNumId="4">
    <w:multiLevelType w:val="multilevel"/>
    <w:lvl w:ilvl="0">
      <w:start w:val="1"/>
      <w:numFmt w:val="bullet"/>
      <w:lvlText w:val=""/>
      <w:lvlJc w:val="left"/>
      <w:pPr>
        <w:ind w:left="960" w:hanging="360"/>
      </w:pPr>
      <w:rPr>
        <w:rFonts w:hint="default" w:ascii="Symbol" w:hAnsi="Symbol"/>
      </w:rPr>
    </w:lvl>
  </w:abstractNum>
  <w:abstractNum w:abstractNumId="5">
    <w:multiLevelType w:val="multilevel"/>
    <w:lvl w:ilvl="0">
      <w:start w:val="1"/>
      <w:numFmt w:val="bullet"/>
      <w:lvlText w:val=""/>
      <w:lvlJc w:val="left"/>
      <w:pPr>
        <w:ind w:left="960" w:hanging="360"/>
      </w:pPr>
      <w:rPr>
        <w:rFonts w:hint="default" w:ascii="Symbol" w:hAnsi="Symbol"/>
      </w:rPr>
    </w:lvl>
  </w:abstractNum>
  <w:abstractNum w:abstractNumId="6">
    <w:multiLevelType w:val="multilevel"/>
    <w:lvl w:ilvl="0">
      <w:start w:val="1"/>
      <w:numFmt w:val="bullet"/>
      <w:lvlText w:val=""/>
      <w:lvlJc w:val="left"/>
      <w:pPr>
        <w:ind w:left="960" w:hanging="360"/>
      </w:pPr>
      <w:rPr>
        <w:rFonts w:hint="default" w:ascii="Symbol" w:hAnsi="Symbol"/>
      </w:rPr>
    </w:lvl>
  </w:abstractNum>
  <w:abstractNum w:abstractNumId="7">
    <w:multiLevelType w:val="multilevel"/>
    <w:lvl w:ilvl="0">
      <w:start w:val="1"/>
      <w:numFmt w:val="bullet"/>
      <w:lvlText w:val=""/>
      <w:lvlJc w:val="left"/>
      <w:pPr>
        <w:ind w:left="960" w:hanging="360"/>
      </w:pPr>
      <w:rPr>
        <w:rFonts w:hint="default" w:ascii="Symbol" w:hAnsi="Symbol"/>
      </w:rPr>
    </w:lvl>
  </w:abstractNum>
  <w:abstractNum w:abstractNumId="8">
    <w:multiLevelType w:val="multilevel"/>
    <w:lvl w:ilvl="0">
      <w:start w:val="1"/>
      <w:numFmt w:val="bullet"/>
      <w:lvlText w:val=""/>
      <w:lvlJc w:val="left"/>
      <w:pPr>
        <w:ind w:left="960" w:hanging="360"/>
      </w:pPr>
      <w:rPr>
        <w:rFonts w:hint="default" w:ascii="Symbol" w:hAnsi="Symbol"/>
      </w:rPr>
    </w:lvl>
  </w:abstractNum>
  <w:abstractNum w:abstractNumId="9">
    <w:multiLevelType w:val="multilevel"/>
    <w:lvl w:ilvl="0">
      <w:start w:val="1"/>
      <w:numFmt w:val="bullet"/>
      <w:lvlText w:val=""/>
      <w:lvlJc w:val="left"/>
      <w:pPr>
        <w:ind w:left="960" w:hanging="360"/>
      </w:pPr>
      <w:rPr>
        <w:rFonts w:hint="default" w:ascii="Symbol" w:hAnsi="Symbol"/>
      </w:rPr>
    </w:lvl>
  </w:abstractNum>
  <w:abstractNum w:abstractNumId="10">
    <w:multiLevelType w:val="multilevel"/>
    <w:lvl w:ilvl="0">
      <w:start w:val="1"/>
      <w:numFmt w:val="bullet"/>
      <w:lvlText w:val=""/>
      <w:lvlJc w:val="left"/>
      <w:pPr>
        <w:ind w:left="960" w:hanging="360"/>
      </w:pPr>
      <w:rPr>
        <w:rFonts w:hint="default" w:ascii="Symbol" w:hAnsi="Symbol"/>
      </w:rPr>
    </w:lvl>
  </w:abstractNum>
  <w:abstractNum w:abstractNumId="11">
    <w:multiLevelType w:val="multilevel"/>
    <w:lvl w:ilvl="0">
      <w:start w:val="1"/>
      <w:numFmt w:val="bullet"/>
      <w:lvlText w:val=""/>
      <w:lvlJc w:val="left"/>
      <w:pPr>
        <w:ind w:left="960" w:hanging="360"/>
      </w:pPr>
      <w:rPr>
        <w:rFonts w:hint="default" w:ascii="Symbol" w:hAnsi="Symbol"/>
      </w:rPr>
    </w:lvl>
  </w:abstractNum>
  <w:abstractNum w:abstractNumId="12">
    <w:multiLevelType w:val="multilevel"/>
    <w:lvl w:ilvl="0">
      <w:start w:val="1"/>
      <w:numFmt w:val="bullet"/>
      <w:lvlText w:val=""/>
      <w:lvlJc w:val="left"/>
      <w:pPr>
        <w:ind w:left="960" w:hanging="360"/>
      </w:pPr>
      <w:rPr>
        <w:rFonts w:hint="default" w:ascii="Symbol" w:hAnsi="Symbol"/>
      </w:rPr>
    </w:lvl>
  </w:abstractNum>
  <w:abstractNum w:abstractNumId="13">
    <w:multiLevelType w:val="multilevel"/>
    <w:lvl w:ilvl="0">
      <w:start w:val="1"/>
      <w:numFmt w:val="bullet"/>
      <w:lvlText w:val=""/>
      <w:lvlJc w:val="left"/>
      <w:pPr>
        <w:ind w:left="960" w:hanging="360"/>
      </w:pPr>
      <w:rPr>
        <w:rFonts w:hint="default" w:ascii="Symbol" w:hAnsi="Symbol"/>
      </w:rPr>
    </w:lvl>
  </w:abstractNum>
  <w:abstractNum w:abstractNumId="14">
    <w:multiLevelType w:val="multilevel"/>
    <w:lvl w:ilvl="0">
      <w:start w:val="1"/>
      <w:numFmt w:val="bullet"/>
      <w:lvlText w:val=""/>
      <w:lvlJc w:val="left"/>
      <w:pPr>
        <w:ind w:left="960" w:hanging="360"/>
      </w:pPr>
      <w:rPr>
        <w:rFonts w:hint="default" w:ascii="Symbol" w:hAnsi="Symbol"/>
      </w:rPr>
    </w:lvl>
  </w:abstractNum>
  <w:abstractNum w:abstractNumId="15">
    <w:multiLevelType w:val="multilevel"/>
    <w:lvl w:ilvl="0">
      <w:start w:val="1"/>
      <w:numFmt w:val="bullet"/>
      <w:lvlText w:val=""/>
      <w:lvlJc w:val="left"/>
      <w:pPr>
        <w:ind w:left="960" w:hanging="360"/>
      </w:pPr>
      <w:rPr>
        <w:rFonts w:hint="default" w:ascii="Symbol" w:hAnsi="Symbol"/>
      </w:rPr>
    </w:lvl>
  </w:abstractNum>
  <w:abstractNum w:abstractNumId="16">
    <w:multiLevelType w:val="multilevel"/>
    <w:lvl w:ilvl="0">
      <w:start w:val="1"/>
      <w:numFmt w:val="bullet"/>
      <w:lvlText w:val=""/>
      <w:lvlJc w:val="left"/>
      <w:pPr>
        <w:ind w:left="960" w:hanging="360"/>
      </w:pPr>
      <w:rPr>
        <w:rFonts w:hint="default" w:ascii="Symbol" w:hAnsi="Symbol"/>
      </w:rPr>
    </w:lvl>
  </w:abstractNum>
  <w:abstractNum w:abstractNumId="17">
    <w:multiLevelType w:val="multilevel"/>
    <w:lvl w:ilvl="0">
      <w:start w:val="1"/>
      <w:numFmt w:val="bullet"/>
      <w:lvlText w:val=""/>
      <w:lvlJc w:val="left"/>
      <w:pPr>
        <w:ind w:left="960" w:hanging="360"/>
      </w:pPr>
      <w:rPr>
        <w:rFonts w:hint="default" w:ascii="Symbol" w:hAnsi="Symbol"/>
      </w:rPr>
    </w:lvl>
  </w:abstractNum>
  <w:abstractNum w:abstractNumId="18">
    <w:multiLevelType w:val="multilevel"/>
    <w:lvl w:ilvl="0">
      <w:start w:val="1"/>
      <w:numFmt w:val="bullet"/>
      <w:lvlText w:val=""/>
      <w:lvlJc w:val="left"/>
      <w:pPr>
        <w:ind w:left="960" w:hanging="360"/>
      </w:pPr>
      <w:rPr>
        <w:rFonts w:hint="default" w:ascii="Symbol" w:hAnsi="Symbol"/>
      </w:rPr>
    </w:lvl>
  </w:abstractNum>
  <w:abstractNum w:abstractNumId="19">
    <w:multiLevelType w:val="multilevel"/>
    <w:lvl w:ilvl="0">
      <w:start w:val="1"/>
      <w:numFmt w:val="bullet"/>
      <w:lvlText w:val=""/>
      <w:lvlJc w:val="left"/>
      <w:pPr>
        <w:ind w:left="960" w:hanging="360"/>
      </w:pPr>
      <w:rPr>
        <w:rFonts w:hint="default" w:ascii="Symbol" w:hAnsi="Symbol"/>
      </w:rPr>
    </w:lvl>
  </w:abstractNum>
  <w:abstractNum w:abstractNumId="20">
    <w:multiLevelType w:val="multilevel"/>
    <w:lvl w:ilvl="0">
      <w:start w:val="1"/>
      <w:numFmt w:val="bullet"/>
      <w:lvlText w:val=""/>
      <w:lvlJc w:val="left"/>
      <w:pPr>
        <w:ind w:left="960" w:hanging="360"/>
      </w:pPr>
      <w:rPr>
        <w:rFonts w:hint="default" w:ascii="Symbol" w:hAnsi="Symbol"/>
      </w:rPr>
    </w:lvl>
  </w:abstractNum>
  <w:abstractNum w:abstractNumId="21">
    <w:multiLevelType w:val="multilevel"/>
    <w:lvl w:ilvl="0">
      <w:start w:val="1"/>
      <w:numFmt w:val="bullet"/>
      <w:lvlText w:val=""/>
      <w:lvlJc w:val="left"/>
      <w:pPr>
        <w:ind w:left="960" w:hanging="360"/>
      </w:pPr>
      <w:rPr>
        <w:rFonts w:hint="default" w:ascii="Symbol" w:hAnsi="Symbol"/>
      </w:rPr>
    </w:lvl>
  </w:abstractNum>
  <w:abstractNum w:abstractNumId="22">
    <w:multiLevelType w:val="multilevel"/>
    <w:lvl w:ilvl="0">
      <w:start w:val="1"/>
      <w:numFmt w:val="bullet"/>
      <w:lvlText w:val=""/>
      <w:lvlJc w:val="left"/>
      <w:pPr>
        <w:ind w:left="960" w:hanging="360"/>
      </w:pPr>
      <w:rPr>
        <w:rFonts w:hint="default" w:ascii="Symbol" w:hAnsi="Symbol"/>
      </w:rPr>
    </w:lvl>
  </w:abstractNum>
  <w:abstractNum w:abstractNumId="23">
    <w:multiLevelType w:val="multilevel"/>
    <w:lvl w:ilvl="0">
      <w:start w:val="1"/>
      <w:numFmt w:val="bullet"/>
      <w:lvlText w:val=""/>
      <w:lvlJc w:val="left"/>
      <w:pPr>
        <w:ind w:left="960" w:hanging="360"/>
      </w:pPr>
      <w:rPr>
        <w:rFonts w:hint="default" w:ascii="Symbol" w:hAnsi="Symbol"/>
      </w:rPr>
    </w:lvl>
  </w:abstractNum>
  <w:abstractNum w:abstractNumId="24">
    <w:multiLevelType w:val="multilevel"/>
    <w:lvl w:ilvl="0">
      <w:start w:val="1"/>
      <w:numFmt w:val="bullet"/>
      <w:lvlText w:val=""/>
      <w:lvlJc w:val="left"/>
      <w:pPr>
        <w:ind w:left="960" w:hanging="360"/>
      </w:pPr>
      <w:rPr>
        <w:rFonts w:hint="default" w:ascii="Symbol" w:hAnsi="Symbol"/>
      </w:rPr>
    </w:lvl>
  </w:abstractNum>
  <w:abstractNum w:abstractNumId="25">
    <w:multiLevelType w:val="multilevel"/>
    <w:lvl w:ilvl="0">
      <w:start w:val="1"/>
      <w:numFmt w:val="bullet"/>
      <w:lvlText w:val=""/>
      <w:lvlJc w:val="left"/>
      <w:pPr>
        <w:ind w:left="960" w:hanging="360"/>
      </w:pPr>
      <w:rPr>
        <w:rFonts w:hint="default" w:ascii="Symbol" w:hAnsi="Symbol"/>
      </w:rPr>
    </w:lvl>
  </w:abstractNum>
  <w:abstractNum w:abstractNumId="26">
    <w:multiLevelType w:val="multilevel"/>
    <w:lvl w:ilvl="0">
      <w:start w:val="1"/>
      <w:numFmt w:val="bullet"/>
      <w:lvlText w:val=""/>
      <w:lvlJc w:val="left"/>
      <w:pPr>
        <w:ind w:left="960" w:hanging="360"/>
      </w:pPr>
      <w:rPr>
        <w:rFonts w:hint="default" w:ascii="Symbol" w:hAnsi="Symbol"/>
      </w:rPr>
    </w:lvl>
  </w:abstractNum>
  <w:abstractNum w:abstractNumId="27">
    <w:multiLevelType w:val="multilevel"/>
    <w:lvl w:ilvl="0">
      <w:start w:val="1"/>
      <w:numFmt w:val="bullet"/>
      <w:lvlText w:val=""/>
      <w:lvlJc w:val="left"/>
      <w:pPr>
        <w:ind w:left="960" w:hanging="360"/>
      </w:pPr>
      <w:rPr>
        <w:rFonts w:hint="default" w:ascii="Symbol" w:hAnsi="Symbol"/>
      </w:rPr>
    </w:lvl>
  </w:abstractNum>
  <w:abstractNum w:abstractNumId="28">
    <w:multiLevelType w:val="multilevel"/>
    <w:lvl w:ilvl="0">
      <w:start w:val="1"/>
      <w:numFmt w:val="bullet"/>
      <w:lvlText w:val=""/>
      <w:lvlJc w:val="left"/>
      <w:pPr>
        <w:ind w:left="960" w:hanging="360"/>
      </w:pPr>
      <w:rPr>
        <w:rFonts w:hint="default" w:ascii="Symbol" w:hAnsi="Symbol"/>
      </w:rPr>
    </w:lvl>
  </w:abstractNum>
  <w:abstractNum w:abstractNumId="29">
    <w:multiLevelType w:val="multilevel"/>
    <w:lvl w:ilvl="0">
      <w:start w:val="1"/>
      <w:numFmt w:val="bullet"/>
      <w:lvlText w:val=""/>
      <w:lvlJc w:val="left"/>
      <w:pPr>
        <w:ind w:left="960" w:hanging="360"/>
      </w:pPr>
      <w:rPr>
        <w:rFonts w:hint="default" w:ascii="Symbol" w:hAnsi="Symbol"/>
      </w:rPr>
    </w:lvl>
  </w:abstractNum>
  <w:abstractNum w:abstractNumId="30">
    <w:multiLevelType w:val="multilevel"/>
    <w:lvl w:ilvl="0">
      <w:start w:val="1"/>
      <w:numFmt w:val="bullet"/>
      <w:lvlText w:val=""/>
      <w:lvlJc w:val="left"/>
      <w:pPr>
        <w:ind w:left="960" w:hanging="360"/>
      </w:pPr>
      <w:rPr>
        <w:rFonts w:hint="default" w:ascii="Symbol" w:hAnsi="Symbol"/>
      </w:rPr>
    </w:lvl>
  </w:abstractNum>
  <w:abstractNum w:abstractNumId="31">
    <w:multiLevelType w:val="multilevel"/>
    <w:lvl w:ilvl="0">
      <w:start w:val="1"/>
      <w:numFmt w:val="bullet"/>
      <w:lvlText w:val=""/>
      <w:lvlJc w:val="left"/>
      <w:pPr>
        <w:ind w:left="960" w:hanging="360"/>
      </w:pPr>
      <w:rPr>
        <w:rFonts w:hint="default" w:ascii="Symbol" w:hAnsi="Symbol"/>
      </w:rPr>
    </w:lvl>
  </w:abstractNum>
  <w:abstractNum w:abstractNumId="32">
    <w:multiLevelType w:val="multilevel"/>
    <w:lvl w:ilvl="0">
      <w:start w:val="1"/>
      <w:numFmt w:val="bullet"/>
      <w:lvlText w:val=""/>
      <w:lvlJc w:val="left"/>
      <w:pPr>
        <w:ind w:left="960" w:hanging="360"/>
      </w:pPr>
      <w:rPr>
        <w:rFonts w:hint="default" w:ascii="Symbol" w:hAnsi="Symbol"/>
      </w:rPr>
    </w:lvl>
  </w:abstractNum>
  <w:abstractNum w:abstractNumId="33">
    <w:multiLevelType w:val="multilevel"/>
    <w:lvl w:ilvl="0">
      <w:start w:val="1"/>
      <w:numFmt w:val="bullet"/>
      <w:lvlText w:val=""/>
      <w:lvlJc w:val="left"/>
      <w:pPr>
        <w:ind w:left="960" w:hanging="360"/>
      </w:pPr>
      <w:rPr>
        <w:rFonts w:hint="default" w:ascii="Symbol" w:hAnsi="Symbol"/>
      </w:rPr>
    </w:lvl>
  </w:abstractNum>
  <w:abstractNum w:abstractNumId="34">
    <w:multiLevelType w:val="multilevel"/>
    <w:lvl w:ilvl="0">
      <w:start w:val="1"/>
      <w:numFmt w:val="bullet"/>
      <w:lvlText w:val=""/>
      <w:lvlJc w:val="left"/>
      <w:pPr>
        <w:ind w:left="960" w:hanging="360"/>
      </w:pPr>
      <w:rPr>
        <w:rFonts w:hint="default" w:ascii="Symbol" w:hAnsi="Symbol"/>
      </w:rPr>
    </w:lvl>
  </w:abstractNum>
  <w:abstractNum w:abstractNumId="35">
    <w:multiLevelType w:val="multilevel"/>
    <w:lvl w:ilvl="0">
      <w:start w:val="1"/>
      <w:numFmt w:val="bullet"/>
      <w:lvlText w:val=""/>
      <w:lvlJc w:val="left"/>
      <w:pPr>
        <w:ind w:left="960" w:hanging="360"/>
      </w:pPr>
      <w:rPr>
        <w:rFonts w:hint="default" w:ascii="Symbol" w:hAnsi="Symbol"/>
      </w:rPr>
    </w:lvl>
  </w:abstractNum>
  <w:abstractNum w:abstractNumId="36">
    <w:multiLevelType w:val="multilevel"/>
    <w:lvl w:ilvl="0">
      <w:start w:val="1"/>
      <w:numFmt w:val="bullet"/>
      <w:lvlText w:val=""/>
      <w:lvlJc w:val="left"/>
      <w:pPr>
        <w:ind w:left="960" w:hanging="360"/>
      </w:pPr>
      <w:rPr>
        <w:rFonts w:hint="default" w:ascii="Symbol" w:hAnsi="Symbol"/>
      </w:rPr>
    </w:lvl>
  </w:abstractNum>
  <w:abstractNum w:abstractNumId="37">
    <w:multiLevelType w:val="multilevel"/>
    <w:lvl w:ilvl="0">
      <w:start w:val="1"/>
      <w:numFmt w:val="bullet"/>
      <w:lvlText w:val=""/>
      <w:lvlJc w:val="left"/>
      <w:pPr>
        <w:ind w:left="960" w:hanging="360"/>
      </w:pPr>
      <w:rPr>
        <w:rFonts w:hint="default" w:ascii="Symbol" w:hAnsi="Symbol"/>
      </w:rPr>
    </w:lvl>
  </w:abstractNum>
  <w:abstractNum w:abstractNumId="38">
    <w:multiLevelType w:val="multilevel"/>
    <w:lvl w:ilvl="0">
      <w:start w:val="1"/>
      <w:numFmt w:val="bullet"/>
      <w:lvlText w:val=""/>
      <w:lvlJc w:val="left"/>
      <w:pPr>
        <w:ind w:left="960" w:hanging="360"/>
      </w:pPr>
      <w:rPr>
        <w:rFonts w:hint="default" w:ascii="Symbol" w:hAnsi="Symbol"/>
      </w:rPr>
    </w:lvl>
  </w:abstractNum>
  <w:abstractNum w:abstractNumId="39">
    <w:multiLevelType w:val="multilevel"/>
    <w:lvl w:ilvl="0">
      <w:start w:val="1"/>
      <w:numFmt w:val="bullet"/>
      <w:lvlText w:val=""/>
      <w:lvlJc w:val="left"/>
      <w:pPr>
        <w:ind w:left="960" w:hanging="360"/>
      </w:pPr>
      <w:rPr>
        <w:rFonts w:hint="default" w:ascii="Symbol" w:hAnsi="Symbol"/>
      </w:rPr>
    </w:lvl>
  </w:abstractNum>
  <w:abstractNum w:abstractNumId="40">
    <w:multiLevelType w:val="multilevel"/>
    <w:lvl w:ilvl="0">
      <w:start w:val="1"/>
      <w:numFmt w:val="bullet"/>
      <w:lvlText w:val=""/>
      <w:lvlJc w:val="left"/>
      <w:pPr>
        <w:ind w:left="960" w:hanging="360"/>
      </w:pPr>
      <w:rPr>
        <w:rFonts w:hint="default" w:ascii="Symbol" w:hAnsi="Symbol"/>
      </w:rPr>
    </w:lvl>
  </w:abstractNum>
  <w:abstractNum w:abstractNumId="41">
    <w:multiLevelType w:val="multilevel"/>
    <w:lvl w:ilvl="0">
      <w:start w:val="1"/>
      <w:numFmt w:val="bullet"/>
      <w:lvlText w:val=""/>
      <w:lvlJc w:val="left"/>
      <w:pPr>
        <w:ind w:left="960" w:hanging="360"/>
      </w:pPr>
      <w:rPr>
        <w:rFonts w:hint="default" w:ascii="Symbol" w:hAnsi="Symbol"/>
      </w:rPr>
    </w:lvl>
  </w:abstractNum>
  <w:abstractNum w:abstractNumId="42">
    <w:multiLevelType w:val="multilevel"/>
    <w:lvl w:ilvl="0">
      <w:start w:val="1"/>
      <w:numFmt w:val="bullet"/>
      <w:lvlText w:val=""/>
      <w:lvlJc w:val="left"/>
      <w:pPr>
        <w:ind w:left="960" w:hanging="360"/>
      </w:pPr>
      <w:rPr>
        <w:rFonts w:hint="default" w:ascii="Symbol" w:hAnsi="Symbol"/>
      </w:rPr>
    </w:lvl>
  </w:abstractNum>
  <w:abstractNum w:abstractNumId="43">
    <w:multiLevelType w:val="multilevel"/>
    <w:lvl w:ilvl="0">
      <w:start w:val="1"/>
      <w:numFmt w:val="bullet"/>
      <w:lvlText w:val=""/>
      <w:lvlJc w:val="left"/>
      <w:pPr>
        <w:ind w:left="960" w:hanging="360"/>
      </w:pPr>
      <w:rPr>
        <w:rFonts w:hint="default" w:ascii="Symbol" w:hAnsi="Symbol"/>
      </w:rPr>
    </w:lvl>
  </w:abstractNum>
  <w:abstractNum w:abstractNumId="44">
    <w:multiLevelType w:val="multilevel"/>
    <w:lvl w:ilvl="0">
      <w:start w:val="1"/>
      <w:numFmt w:val="bullet"/>
      <w:lvlText w:val=""/>
      <w:lvlJc w:val="left"/>
      <w:pPr>
        <w:ind w:left="960" w:hanging="360"/>
      </w:pPr>
      <w:rPr>
        <w:rFonts w:hint="default" w:ascii="Symbol" w:hAnsi="Symbol"/>
      </w:rPr>
    </w:lvl>
  </w:abstractNum>
  <w:abstractNum w:abstractNumId="45">
    <w:multiLevelType w:val="multilevel"/>
    <w:lvl w:ilvl="0">
      <w:start w:val="1"/>
      <w:numFmt w:val="bullet"/>
      <w:lvlText w:val=""/>
      <w:lvlJc w:val="left"/>
      <w:pPr>
        <w:ind w:left="960" w:hanging="360"/>
      </w:pPr>
      <w:rPr>
        <w:rFonts w:hint="default" w:ascii="Symbol" w:hAnsi="Symbol"/>
      </w:rPr>
    </w:lvl>
  </w:abstractNum>
  <w:abstractNum w:abstractNumId="46">
    <w:multiLevelType w:val="multilevel"/>
    <w:lvl w:ilvl="0">
      <w:start w:val="1"/>
      <w:numFmt w:val="bullet"/>
      <w:lvlText w:val=""/>
      <w:lvlJc w:val="left"/>
      <w:pPr>
        <w:ind w:left="960" w:hanging="360"/>
      </w:pPr>
      <w:rPr>
        <w:rFonts w:hint="default" w:ascii="Symbol" w:hAnsi="Symbol"/>
      </w:rPr>
    </w:lvl>
  </w:abstractNum>
  <w:abstractNum w:abstractNumId="47">
    <w:multiLevelType w:val="multilevel"/>
    <w:lvl w:ilvl="0">
      <w:start w:val="1"/>
      <w:numFmt w:val="bullet"/>
      <w:lvlText w:val=""/>
      <w:lvlJc w:val="left"/>
      <w:pPr>
        <w:ind w:left="960" w:hanging="360"/>
      </w:pPr>
      <w:rPr>
        <w:rFonts w:hint="default" w:ascii="Symbol" w:hAnsi="Symbol"/>
      </w:rPr>
    </w:lvl>
  </w:abstractNum>
  <w:abstractNum w:abstractNumId="48">
    <w:multiLevelType w:val="multilevel"/>
    <w:lvl w:ilvl="0">
      <w:start w:val="1"/>
      <w:numFmt w:val="bullet"/>
      <w:lvlText w:val=""/>
      <w:lvlJc w:val="left"/>
      <w:pPr>
        <w:ind w:left="960" w:hanging="360"/>
      </w:pPr>
      <w:rPr>
        <w:rFonts w:hint="default" w:ascii="Symbol" w:hAnsi="Symbol"/>
      </w:rPr>
    </w:lvl>
  </w:abstractNum>
  <w:abstractNum w:abstractNumId="49">
    <w:multiLevelType w:val="multilevel"/>
    <w:lvl w:ilvl="0">
      <w:start w:val="1"/>
      <w:numFmt w:val="bullet"/>
      <w:lvlText w:val=""/>
      <w:lvlJc w:val="left"/>
      <w:pPr>
        <w:ind w:left="960" w:hanging="360"/>
      </w:pPr>
      <w:rPr>
        <w:rFonts w:hint="default" w:ascii="Symbol" w:hAnsi="Symbol"/>
      </w:rPr>
    </w:lvl>
  </w:abstractNum>
  <w:abstractNum w:abstractNumId="50">
    <w:multiLevelType w:val="multilevel"/>
    <w:lvl w:ilvl="0">
      <w:start w:val="1"/>
      <w:numFmt w:val="bullet"/>
      <w:lvlText w:val=""/>
      <w:lvlJc w:val="left"/>
      <w:pPr>
        <w:ind w:left="960" w:hanging="360"/>
      </w:pPr>
      <w:rPr>
        <w:rFonts w:hint="default" w:ascii="Symbol" w:hAnsi="Symbol"/>
      </w:rPr>
    </w:lvl>
  </w:abstractNum>
  <w:abstractNum w:abstractNumId="51">
    <w:multiLevelType w:val="multilevel"/>
    <w:lvl w:ilvl="0">
      <w:start w:val="1"/>
      <w:numFmt w:val="bullet"/>
      <w:lvlText w:val=""/>
      <w:lvlJc w:val="left"/>
      <w:pPr>
        <w:ind w:left="960" w:hanging="360"/>
      </w:pPr>
      <w:rPr>
        <w:rFonts w:hint="default" w:ascii="Symbol" w:hAnsi="Symbol"/>
      </w:rPr>
    </w:lvl>
  </w:abstractNum>
  <w:abstractNum w:abstractNumId="52">
    <w:multiLevelType w:val="multilevel"/>
    <w:lvl w:ilvl="0">
      <w:start w:val="1"/>
      <w:numFmt w:val="bullet"/>
      <w:lvlText w:val=""/>
      <w:lvlJc w:val="left"/>
      <w:pPr>
        <w:ind w:left="960" w:hanging="360"/>
      </w:pPr>
      <w:rPr>
        <w:rFonts w:hint="default" w:ascii="Symbol" w:hAnsi="Symbol"/>
      </w:rPr>
    </w:lvl>
  </w:abstractNum>
  <w:abstractNum w:abstractNumId="53">
    <w:multiLevelType w:val="multilevel"/>
    <w:lvl w:ilvl="0">
      <w:start w:val="1"/>
      <w:numFmt w:val="bullet"/>
      <w:lvlText w:val=""/>
      <w:lvlJc w:val="left"/>
      <w:pPr>
        <w:ind w:left="960" w:hanging="360"/>
      </w:pPr>
      <w:rPr>
        <w:rFonts w:hint="default" w:ascii="Symbol" w:hAnsi="Symbol"/>
      </w:rPr>
    </w:lvl>
  </w:abstractNum>
  <w:abstractNum w:abstractNumId="54">
    <w:multiLevelType w:val="multilevel"/>
    <w:lvl w:ilvl="0">
      <w:start w:val="1"/>
      <w:numFmt w:val="bullet"/>
      <w:lvlText w:val=""/>
      <w:lvlJc w:val="left"/>
      <w:pPr>
        <w:ind w:left="960" w:hanging="360"/>
      </w:pPr>
      <w:rPr>
        <w:rFonts w:hint="default" w:ascii="Symbol" w:hAnsi="Symbol"/>
      </w:rPr>
    </w:lvl>
  </w:abstractNum>
  <w:abstractNum w:abstractNumId="55">
    <w:multiLevelType w:val="multilevel"/>
    <w:lvl w:ilvl="0">
      <w:start w:val="1"/>
      <w:numFmt w:val="decimal"/>
      <w:lvlText w:val="%1."/>
      <w:lvlJc w:val="left"/>
      <w:pPr>
        <w:ind w:left="96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15="http://schemas.microsoft.com/office/word/2012/wordml"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mc:Ignorable="">
  <w:compat>
    <w:compatSetting w:name="overrideTableStyleFontSizeAndJustification" w:uri="http://schemas.microsoft.com/office/word" w:val="1"/>
  </w:compat>
</w:settings>
</file>

<file path=word/styles.xml><?xml version="1.0" encoding="utf-8"?>
<w:styles xmlns:w="http://schemas.openxmlformats.org/wordprocessingml/2006/main" xmlns:r="http://schemas.openxmlformats.org/officeDocument/2006/relationships" xmlns:m="http://schemas.openxmlformats.org/officeDocument/2006/math" xmlns:w14="http://schemas.microsoft.com/office/word/2010/wordml" xmlns:w15="http://schemas.microsoft.com/office/word/2012/wordml"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宋体" w:eastAsia="宋体"/>
      <w:b/>
      <w:bCs/>
      <w:color w:val="000000"/>
      <w:sz w:val="42"/>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宋体" w:eastAsia="宋体"/>
      <w:b/>
      <w:bCs/>
      <w:color w:val="000000"/>
      <w:sz w:val="38"/>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宋体" w:eastAsia="宋体"/>
      <w:b/>
      <w:bCs/>
      <w:color w:val="000000"/>
      <w:sz w:val="34"/>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宋体" w:eastAsia="宋体"/>
      <w:b/>
      <w:bCs/>
      <w:color w:val="000000"/>
      <w:sz w:val="30"/>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 w:type="paragraph" w:styleId="Heading5">
    <w:name w:val="heading 5"/>
    <w:basedOn w:val="Normal"/>
    <w:next w:val="Normal"/>
    <w:link w:val="Heading5Char"/>
    <w:uiPriority w:val="9"/>
    <w:unhideWhenUsed/>
    <w:qFormat/>
    <w:rsid w:val="00841CD9"/>
    <w:pPr>
      <w:keepNext/>
      <w:keepLines/>
      <w:spacing w:before="200"/>
      <w:outlineLvl w:val="4"/>
    </w:pPr>
    <w:rPr>
      <w:rFonts w:ascii="宋体" w:eastAsia="宋体"/>
      <w:b/>
      <w:bCs/>
      <w:color w:val="000000"/>
      <w:sz w:val="28"/>
    </w:rPr>
  </w:style>
  <w:style w:type="paragraph" w:styleId="ne-codeblock"/>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numbering.xml" Type="http://schemas.openxmlformats.org/officeDocument/2006/relationships/numbering"/></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http://purl.org/dc/elements/1.1/" xmlns:dcterms="http://purl.org/dc/terms/" xmlns:xsi="http://www.w3.org/2001/XMLSchema-instance"/>
</file>